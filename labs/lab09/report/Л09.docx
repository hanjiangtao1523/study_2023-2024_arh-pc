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1"/>
        <w:rPr>
          <w:sz w:val="21"/>
        </w:rPr>
      </w:pPr>
    </w:p>
    <w:p>
      <w:pPr>
        <w:spacing w:before="86"/>
        <w:ind w:left="433" w:right="1632" w:firstLine="0"/>
        <w:jc w:val="center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w w:val="90"/>
          <w:sz w:val="49"/>
        </w:rPr>
        <w:t>Отчёт</w:t>
      </w:r>
      <w:r>
        <w:rPr>
          <w:rFonts w:ascii="Trebuchet MS" w:hAnsi="Trebuchet MS"/>
          <w:b/>
          <w:spacing w:val="16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по</w:t>
      </w:r>
      <w:r>
        <w:rPr>
          <w:rFonts w:ascii="Trebuchet MS" w:hAnsi="Trebuchet MS"/>
          <w:b/>
          <w:spacing w:val="39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лабораторной</w:t>
      </w:r>
      <w:r>
        <w:rPr>
          <w:rFonts w:ascii="Trebuchet MS" w:hAnsi="Trebuchet MS"/>
          <w:b/>
          <w:spacing w:val="39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работе</w:t>
      </w:r>
      <w:r>
        <w:rPr>
          <w:rFonts w:ascii="Trebuchet MS" w:hAnsi="Trebuchet MS"/>
          <w:b/>
          <w:spacing w:val="38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№9</w:t>
      </w:r>
    </w:p>
    <w:p>
      <w:pPr>
        <w:spacing w:before="226"/>
        <w:ind w:left="433" w:right="1632" w:firstLine="0"/>
        <w:jc w:val="center"/>
        <w:rPr>
          <w:rFonts w:ascii="Trebuchet MS" w:hAnsi="Trebuchet MS"/>
          <w:b/>
          <w:sz w:val="28"/>
        </w:rPr>
      </w:pPr>
      <w:r>
        <w:rPr>
          <w:rFonts w:hint="default" w:ascii="Trebuchet MS" w:hAnsi="Trebuchet MS"/>
          <w:b/>
          <w:w w:val="90"/>
          <w:sz w:val="28"/>
        </w:rPr>
        <w:t>Хань Цзянтао</w:t>
      </w:r>
      <w:bookmarkStart w:id="60" w:name="_GoBack"/>
      <w:bookmarkEnd w:id="60"/>
    </w:p>
    <w:p>
      <w:pPr>
        <w:pStyle w:val="5"/>
        <w:spacing w:before="3"/>
        <w:rPr>
          <w:rFonts w:ascii="Trebuchet MS"/>
          <w:b/>
          <w:sz w:val="46"/>
        </w:rPr>
      </w:pPr>
    </w:p>
    <w:p>
      <w:pPr>
        <w:spacing w:before="0"/>
        <w:ind w:left="433" w:right="1631" w:firstLine="0"/>
        <w:jc w:val="center"/>
        <w:rPr>
          <w:sz w:val="34"/>
        </w:rPr>
      </w:pPr>
    </w:p>
    <w:p>
      <w:pPr>
        <w:spacing w:after="0"/>
        <w:jc w:val="center"/>
        <w:rPr>
          <w:sz w:val="34"/>
        </w:rPr>
        <w:sectPr>
          <w:type w:val="continuous"/>
          <w:pgSz w:w="11910" w:h="16840"/>
          <w:pgMar w:top="1580" w:right="160" w:bottom="280" w:left="136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26"/>
        </w:rPr>
      </w:pPr>
    </w:p>
    <w:p>
      <w:pPr>
        <w:spacing w:before="86"/>
        <w:ind w:left="128" w:right="0" w:firstLine="0"/>
        <w:jc w:val="left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sz w:val="49"/>
        </w:rPr>
        <w:t>Содержание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7"/>
            <w:numPr>
              <w:ilvl w:val="0"/>
              <w:numId w:val="1"/>
            </w:numPr>
            <w:tabs>
              <w:tab w:val="left" w:pos="486"/>
              <w:tab w:val="left" w:pos="487"/>
              <w:tab w:val="right" w:pos="9057"/>
            </w:tabs>
            <w:spacing w:before="453" w:after="0" w:line="240" w:lineRule="auto"/>
            <w:ind w:left="486" w:right="0" w:hanging="359"/>
            <w:jc w:val="left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Цель</w:t>
          </w:r>
          <w:r>
            <w:rPr>
              <w:spacing w:val="-20"/>
            </w:rPr>
            <w:t xml:space="preserve"> </w:t>
          </w:r>
          <w:r>
            <w:t>работы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5</w:t>
          </w:r>
        </w:p>
        <w:p>
          <w:pPr>
            <w:pStyle w:val="7"/>
            <w:numPr>
              <w:ilvl w:val="0"/>
              <w:numId w:val="1"/>
            </w:numPr>
            <w:tabs>
              <w:tab w:val="left" w:pos="486"/>
              <w:tab w:val="left" w:pos="487"/>
              <w:tab w:val="right" w:pos="9057"/>
            </w:tabs>
            <w:spacing w:before="250" w:after="0" w:line="240" w:lineRule="auto"/>
            <w:ind w:left="486" w:right="0" w:hanging="359"/>
            <w:jc w:val="left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Задание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6</w:t>
          </w:r>
        </w:p>
        <w:p>
          <w:pPr>
            <w:pStyle w:val="7"/>
            <w:numPr>
              <w:ilvl w:val="0"/>
              <w:numId w:val="1"/>
            </w:numPr>
            <w:tabs>
              <w:tab w:val="left" w:pos="486"/>
              <w:tab w:val="left" w:pos="487"/>
              <w:tab w:val="right" w:pos="9057"/>
            </w:tabs>
            <w:spacing w:before="249" w:after="0" w:line="240" w:lineRule="auto"/>
            <w:ind w:left="486" w:right="0" w:hanging="359"/>
            <w:jc w:val="lef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w w:val="95"/>
            </w:rPr>
            <w:t>Теоретическое</w:t>
          </w:r>
          <w:r>
            <w:rPr>
              <w:spacing w:val="-11"/>
              <w:w w:val="95"/>
            </w:rPr>
            <w:t xml:space="preserve"> </w:t>
          </w:r>
          <w:r>
            <w:rPr>
              <w:w w:val="95"/>
            </w:rPr>
            <w:t>введение</w:t>
          </w:r>
          <w:r>
            <w:rPr>
              <w:w w:val="95"/>
            </w:rPr>
            <w:fldChar w:fldCharType="end"/>
          </w:r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7</w:t>
          </w:r>
        </w:p>
        <w:p>
          <w:pPr>
            <w:pStyle w:val="7"/>
            <w:numPr>
              <w:ilvl w:val="0"/>
              <w:numId w:val="1"/>
            </w:numPr>
            <w:tabs>
              <w:tab w:val="left" w:pos="486"/>
              <w:tab w:val="left" w:pos="487"/>
              <w:tab w:val="right" w:pos="9057"/>
            </w:tabs>
            <w:spacing w:before="250" w:after="0" w:line="240" w:lineRule="auto"/>
            <w:ind w:left="486" w:right="0" w:hanging="359"/>
            <w:jc w:val="left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Выполнение</w:t>
          </w:r>
          <w:r>
            <w:rPr>
              <w:spacing w:val="-17"/>
            </w:rPr>
            <w:t xml:space="preserve"> </w:t>
          </w:r>
          <w:r>
            <w:t>лабораторной</w:t>
          </w:r>
          <w:r>
            <w:rPr>
              <w:spacing w:val="-17"/>
            </w:rPr>
            <w:t xml:space="preserve"> </w:t>
          </w:r>
          <w:r>
            <w:t>работы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10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036"/>
              <w:tab w:val="left" w:pos="1037"/>
              <w:tab w:val="right" w:leader="dot" w:pos="9057"/>
            </w:tabs>
            <w:spacing w:before="11" w:after="0" w:line="240" w:lineRule="auto"/>
            <w:ind w:left="1036" w:right="0" w:hanging="551"/>
            <w:jc w:val="left"/>
            <w:rPr>
              <w:b w:val="0"/>
            </w:rPr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w w:val="110"/>
            </w:rPr>
            <w:t>Реализация</w:t>
          </w:r>
          <w:r>
            <w:rPr>
              <w:spacing w:val="-3"/>
              <w:w w:val="110"/>
            </w:rPr>
            <w:t xml:space="preserve"> </w:t>
          </w:r>
          <w:r>
            <w:rPr>
              <w:w w:val="110"/>
            </w:rPr>
            <w:t>подпрограмм</w:t>
          </w:r>
          <w:r>
            <w:rPr>
              <w:spacing w:val="-2"/>
              <w:w w:val="110"/>
            </w:rPr>
            <w:t xml:space="preserve"> </w:t>
          </w:r>
          <w:r>
            <w:rPr>
              <w:w w:val="110"/>
            </w:rPr>
            <w:t>в</w:t>
          </w:r>
          <w:r>
            <w:rPr>
              <w:spacing w:val="-2"/>
              <w:w w:val="110"/>
            </w:rPr>
            <w:t xml:space="preserve"> </w:t>
          </w:r>
          <w:r>
            <w:rPr>
              <w:w w:val="110"/>
            </w:rPr>
            <w:t>NASM</w:t>
          </w:r>
          <w:r>
            <w:rPr>
              <w:w w:val="110"/>
            </w:rPr>
            <w:fldChar w:fldCharType="end"/>
          </w:r>
          <w:r>
            <w:rPr>
              <w:w w:val="110"/>
            </w:rPr>
            <w:tab/>
          </w:r>
          <w:r>
            <w:rPr>
              <w:b w:val="0"/>
              <w:w w:val="110"/>
            </w:rPr>
            <w:t>10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036"/>
              <w:tab w:val="left" w:pos="1037"/>
              <w:tab w:val="right" w:leader="dot" w:pos="9057"/>
            </w:tabs>
            <w:spacing w:before="13" w:after="0" w:line="240" w:lineRule="auto"/>
            <w:ind w:left="1036" w:right="0" w:hanging="551"/>
            <w:jc w:val="left"/>
            <w:rPr>
              <w:b w:val="0"/>
            </w:rPr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w w:val="110"/>
            </w:rPr>
            <w:t>Отладка</w:t>
          </w:r>
          <w:r>
            <w:rPr>
              <w:spacing w:val="-3"/>
              <w:w w:val="110"/>
            </w:rPr>
            <w:t xml:space="preserve"> </w:t>
          </w:r>
          <w:r>
            <w:rPr>
              <w:w w:val="110"/>
            </w:rPr>
            <w:t>программам</w:t>
          </w:r>
          <w:r>
            <w:rPr>
              <w:spacing w:val="-3"/>
              <w:w w:val="110"/>
            </w:rPr>
            <w:t xml:space="preserve"> </w:t>
          </w:r>
          <w:r>
            <w:rPr>
              <w:w w:val="110"/>
            </w:rPr>
            <w:t>с</w:t>
          </w:r>
          <w:r>
            <w:rPr>
              <w:spacing w:val="-3"/>
              <w:w w:val="110"/>
            </w:rPr>
            <w:t xml:space="preserve"> </w:t>
          </w:r>
          <w:r>
            <w:rPr>
              <w:w w:val="110"/>
            </w:rPr>
            <w:t>помощью</w:t>
          </w:r>
          <w:r>
            <w:rPr>
              <w:spacing w:val="-3"/>
              <w:w w:val="110"/>
            </w:rPr>
            <w:t xml:space="preserve"> </w:t>
          </w:r>
          <w:r>
            <w:rPr>
              <w:w w:val="110"/>
            </w:rPr>
            <w:t>GDB</w:t>
          </w:r>
          <w:r>
            <w:rPr>
              <w:w w:val="110"/>
            </w:rPr>
            <w:fldChar w:fldCharType="end"/>
          </w:r>
          <w:r>
            <w:rPr>
              <w:w w:val="110"/>
            </w:rPr>
            <w:tab/>
          </w:r>
          <w:r>
            <w:rPr>
              <w:b w:val="0"/>
              <w:w w:val="110"/>
            </w:rPr>
            <w:t>12</w:t>
          </w:r>
        </w:p>
        <w:p>
          <w:pPr>
            <w:pStyle w:val="6"/>
            <w:numPr>
              <w:ilvl w:val="2"/>
              <w:numId w:val="1"/>
            </w:numPr>
            <w:tabs>
              <w:tab w:val="left" w:pos="1801"/>
              <w:tab w:val="left" w:pos="1802"/>
              <w:tab w:val="right" w:leader="dot" w:pos="9057"/>
            </w:tabs>
            <w:spacing w:before="13" w:after="0" w:line="240" w:lineRule="auto"/>
            <w:ind w:left="1801" w:right="0" w:hanging="766"/>
            <w:jc w:val="left"/>
            <w:rPr>
              <w:b w:val="0"/>
            </w:rPr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rPr>
              <w:w w:val="110"/>
            </w:rPr>
            <w:t>Добавление</w:t>
          </w:r>
          <w:r>
            <w:rPr>
              <w:spacing w:val="-8"/>
              <w:w w:val="110"/>
            </w:rPr>
            <w:t xml:space="preserve"> </w:t>
          </w:r>
          <w:r>
            <w:rPr>
              <w:w w:val="110"/>
            </w:rPr>
            <w:t>точек</w:t>
          </w:r>
          <w:r>
            <w:rPr>
              <w:spacing w:val="-1"/>
              <w:w w:val="110"/>
            </w:rPr>
            <w:t xml:space="preserve"> </w:t>
          </w:r>
          <w:r>
            <w:rPr>
              <w:w w:val="110"/>
            </w:rPr>
            <w:t>останова</w:t>
          </w:r>
          <w:r>
            <w:rPr>
              <w:w w:val="110"/>
            </w:rPr>
            <w:fldChar w:fldCharType="end"/>
          </w:r>
          <w:r>
            <w:rPr>
              <w:w w:val="110"/>
            </w:rPr>
            <w:tab/>
          </w:r>
          <w:r>
            <w:rPr>
              <w:b w:val="0"/>
              <w:w w:val="110"/>
            </w:rPr>
            <w:t>16</w:t>
          </w:r>
        </w:p>
        <w:p>
          <w:pPr>
            <w:pStyle w:val="6"/>
            <w:numPr>
              <w:ilvl w:val="2"/>
              <w:numId w:val="1"/>
            </w:numPr>
            <w:tabs>
              <w:tab w:val="left" w:pos="1801"/>
              <w:tab w:val="left" w:pos="1802"/>
              <w:tab w:val="right" w:leader="dot" w:pos="9057"/>
            </w:tabs>
            <w:spacing w:before="13" w:after="0" w:line="240" w:lineRule="auto"/>
            <w:ind w:left="1801" w:right="0" w:hanging="766"/>
            <w:jc w:val="left"/>
            <w:rPr>
              <w:b w:val="0"/>
            </w:rPr>
          </w:pP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rPr>
              <w:w w:val="110"/>
            </w:rPr>
            <w:t>Работа</w:t>
          </w:r>
          <w:r>
            <w:rPr>
              <w:spacing w:val="-3"/>
              <w:w w:val="110"/>
            </w:rPr>
            <w:t xml:space="preserve"> </w:t>
          </w:r>
          <w:r>
            <w:rPr>
              <w:w w:val="110"/>
            </w:rPr>
            <w:t>с</w:t>
          </w:r>
          <w:r>
            <w:rPr>
              <w:spacing w:val="-8"/>
              <w:w w:val="110"/>
            </w:rPr>
            <w:t xml:space="preserve"> </w:t>
          </w:r>
          <w:r>
            <w:rPr>
              <w:w w:val="110"/>
            </w:rPr>
            <w:t>данными</w:t>
          </w:r>
          <w:r>
            <w:rPr>
              <w:spacing w:val="-3"/>
              <w:w w:val="110"/>
            </w:rPr>
            <w:t xml:space="preserve"> </w:t>
          </w:r>
          <w:r>
            <w:rPr>
              <w:w w:val="110"/>
            </w:rPr>
            <w:t>программы</w:t>
          </w:r>
          <w:r>
            <w:rPr>
              <w:spacing w:val="-2"/>
              <w:w w:val="110"/>
            </w:rPr>
            <w:t xml:space="preserve"> </w:t>
          </w:r>
          <w:r>
            <w:rPr>
              <w:w w:val="110"/>
            </w:rPr>
            <w:t>в</w:t>
          </w:r>
          <w:r>
            <w:rPr>
              <w:spacing w:val="-3"/>
              <w:w w:val="110"/>
            </w:rPr>
            <w:t xml:space="preserve"> </w:t>
          </w:r>
          <w:r>
            <w:rPr>
              <w:w w:val="110"/>
            </w:rPr>
            <w:t>GDB</w:t>
          </w:r>
          <w:r>
            <w:rPr>
              <w:w w:val="110"/>
            </w:rPr>
            <w:fldChar w:fldCharType="end"/>
          </w:r>
          <w:r>
            <w:rPr>
              <w:w w:val="110"/>
            </w:rPr>
            <w:tab/>
          </w:r>
          <w:r>
            <w:rPr>
              <w:b w:val="0"/>
              <w:w w:val="110"/>
            </w:rPr>
            <w:t>17</w:t>
          </w:r>
        </w:p>
        <w:p>
          <w:pPr>
            <w:pStyle w:val="6"/>
            <w:numPr>
              <w:ilvl w:val="2"/>
              <w:numId w:val="1"/>
            </w:numPr>
            <w:tabs>
              <w:tab w:val="left" w:pos="1801"/>
              <w:tab w:val="left" w:pos="1802"/>
              <w:tab w:val="right" w:leader="dot" w:pos="9057"/>
            </w:tabs>
            <w:spacing w:before="13" w:after="0" w:line="240" w:lineRule="auto"/>
            <w:ind w:left="1801" w:right="0" w:hanging="766"/>
            <w:jc w:val="left"/>
            <w:rPr>
              <w:b w:val="0"/>
            </w:rPr>
          </w:pPr>
          <w:r>
            <w:fldChar w:fldCharType="begin"/>
          </w:r>
          <w:r>
            <w:instrText xml:space="preserve"> HYPERLINK \l "_bookmark28" </w:instrText>
          </w:r>
          <w:r>
            <w:fldChar w:fldCharType="separate"/>
          </w:r>
          <w:r>
            <w:rPr>
              <w:w w:val="110"/>
            </w:rPr>
            <w:t>Обработка</w:t>
          </w:r>
          <w:r>
            <w:rPr>
              <w:spacing w:val="-3"/>
              <w:w w:val="110"/>
            </w:rPr>
            <w:t xml:space="preserve"> </w:t>
          </w:r>
          <w:r>
            <w:rPr>
              <w:w w:val="110"/>
            </w:rPr>
            <w:t>аргументов</w:t>
          </w:r>
          <w:r>
            <w:rPr>
              <w:spacing w:val="-3"/>
              <w:w w:val="110"/>
            </w:rPr>
            <w:t xml:space="preserve"> </w:t>
          </w:r>
          <w:r>
            <w:rPr>
              <w:w w:val="110"/>
            </w:rPr>
            <w:t>командной</w:t>
          </w:r>
          <w:r>
            <w:rPr>
              <w:spacing w:val="-3"/>
              <w:w w:val="110"/>
            </w:rPr>
            <w:t xml:space="preserve"> </w:t>
          </w:r>
          <w:r>
            <w:rPr>
              <w:w w:val="110"/>
            </w:rPr>
            <w:t>строки</w:t>
          </w:r>
          <w:r>
            <w:rPr>
              <w:spacing w:val="-3"/>
              <w:w w:val="110"/>
            </w:rPr>
            <w:t xml:space="preserve"> </w:t>
          </w:r>
          <w:r>
            <w:rPr>
              <w:w w:val="110"/>
            </w:rPr>
            <w:t>в</w:t>
          </w:r>
          <w:r>
            <w:rPr>
              <w:spacing w:val="-3"/>
              <w:w w:val="110"/>
            </w:rPr>
            <w:t xml:space="preserve"> </w:t>
          </w:r>
          <w:r>
            <w:rPr>
              <w:w w:val="110"/>
            </w:rPr>
            <w:t>GDB</w:t>
          </w:r>
          <w:r>
            <w:rPr>
              <w:w w:val="110"/>
            </w:rPr>
            <w:fldChar w:fldCharType="end"/>
          </w:r>
          <w:r>
            <w:rPr>
              <w:w w:val="110"/>
            </w:rPr>
            <w:tab/>
          </w:r>
          <w:r>
            <w:rPr>
              <w:b w:val="0"/>
              <w:w w:val="110"/>
            </w:rPr>
            <w:t>22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036"/>
              <w:tab w:val="left" w:pos="1037"/>
              <w:tab w:val="right" w:leader="dot" w:pos="9057"/>
            </w:tabs>
            <w:spacing w:before="13" w:after="0" w:line="240" w:lineRule="auto"/>
            <w:ind w:left="1036" w:right="0" w:hanging="551"/>
            <w:jc w:val="left"/>
            <w:rPr>
              <w:b w:val="0"/>
            </w:rPr>
          </w:pPr>
          <w:r>
            <w:fldChar w:fldCharType="begin"/>
          </w:r>
          <w:r>
            <w:instrText xml:space="preserve"> HYPERLINK \l "_bookmark33" </w:instrText>
          </w:r>
          <w:r>
            <w:fldChar w:fldCharType="separate"/>
          </w:r>
          <w:r>
            <w:rPr>
              <w:w w:val="110"/>
            </w:rPr>
            <w:t>Задания</w:t>
          </w:r>
          <w:r>
            <w:rPr>
              <w:spacing w:val="-7"/>
              <w:w w:val="110"/>
            </w:rPr>
            <w:t xml:space="preserve"> </w:t>
          </w:r>
          <w:r>
            <w:rPr>
              <w:w w:val="110"/>
            </w:rPr>
            <w:t>для</w:t>
          </w:r>
          <w:r>
            <w:rPr>
              <w:spacing w:val="-1"/>
              <w:w w:val="110"/>
            </w:rPr>
            <w:t xml:space="preserve"> </w:t>
          </w:r>
          <w:r>
            <w:rPr>
              <w:w w:val="110"/>
            </w:rPr>
            <w:t>самостоятельной</w:t>
          </w:r>
          <w:r>
            <w:rPr>
              <w:spacing w:val="-1"/>
              <w:w w:val="110"/>
            </w:rPr>
            <w:t xml:space="preserve"> </w:t>
          </w:r>
          <w:r>
            <w:rPr>
              <w:w w:val="110"/>
            </w:rPr>
            <w:t>работы</w:t>
          </w:r>
          <w:r>
            <w:rPr>
              <w:w w:val="110"/>
            </w:rPr>
            <w:fldChar w:fldCharType="end"/>
          </w:r>
          <w:r>
            <w:rPr>
              <w:w w:val="110"/>
            </w:rPr>
            <w:tab/>
          </w:r>
          <w:r>
            <w:rPr>
              <w:b w:val="0"/>
              <w:w w:val="110"/>
            </w:rPr>
            <w:t>24</w:t>
          </w:r>
        </w:p>
        <w:p>
          <w:pPr>
            <w:pStyle w:val="7"/>
            <w:numPr>
              <w:ilvl w:val="0"/>
              <w:numId w:val="1"/>
            </w:numPr>
            <w:tabs>
              <w:tab w:val="left" w:pos="486"/>
              <w:tab w:val="left" w:pos="487"/>
              <w:tab w:val="right" w:pos="9057"/>
            </w:tabs>
            <w:spacing w:before="251" w:after="0" w:line="240" w:lineRule="auto"/>
            <w:ind w:left="486" w:right="0" w:hanging="359"/>
            <w:jc w:val="left"/>
          </w:pPr>
          <w:r>
            <w:fldChar w:fldCharType="begin"/>
          </w:r>
          <w:r>
            <w:instrText xml:space="preserve"> HYPERLINK \l "_bookmark42" </w:instrText>
          </w:r>
          <w:r>
            <w:fldChar w:fldCharType="separate"/>
          </w:r>
          <w:r>
            <w:t>Выводы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31</w:t>
          </w:r>
        </w:p>
        <w:p>
          <w:pPr>
            <w:pStyle w:val="7"/>
            <w:numPr>
              <w:ilvl w:val="0"/>
              <w:numId w:val="1"/>
            </w:numPr>
            <w:tabs>
              <w:tab w:val="left" w:pos="486"/>
              <w:tab w:val="left" w:pos="487"/>
              <w:tab w:val="right" w:pos="9057"/>
            </w:tabs>
            <w:spacing w:before="249" w:after="0" w:line="240" w:lineRule="auto"/>
            <w:ind w:left="486" w:right="0" w:hanging="359"/>
            <w:jc w:val="left"/>
          </w:pPr>
          <w:r>
            <w:fldChar w:fldCharType="begin"/>
          </w:r>
          <w:r>
            <w:instrText xml:space="preserve"> HYPERLINK \l "_bookmark43" </w:instrText>
          </w:r>
          <w:r>
            <w:fldChar w:fldCharType="separate"/>
          </w:r>
          <w:r>
            <w:t>Список</w:t>
          </w:r>
          <w:r>
            <w:rPr>
              <w:spacing w:val="-15"/>
            </w:rPr>
            <w:t xml:space="preserve"> </w:t>
          </w:r>
          <w:r>
            <w:t>литературы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32</w:t>
          </w:r>
        </w:p>
        <w:p>
          <w:r>
            <w:fldChar w:fldCharType="end"/>
          </w:r>
        </w:p>
      </w:sdtContent>
    </w:sdt>
    <w:p>
      <w:pPr>
        <w:spacing w:after="0"/>
        <w:sectPr>
          <w:footerReference r:id="rId5" w:type="default"/>
          <w:pgSz w:w="11910" w:h="16840"/>
          <w:pgMar w:top="1580" w:right="160" w:bottom="2000" w:left="1360" w:header="0" w:footer="1809" w:gutter="0"/>
          <w:pgNumType w:start="2"/>
          <w:cols w:space="720" w:num="1"/>
        </w:sectPr>
      </w:pPr>
    </w:p>
    <w:p>
      <w:pPr>
        <w:pStyle w:val="5"/>
        <w:spacing w:before="10"/>
        <w:rPr>
          <w:rFonts w:ascii="Trebuchet MS"/>
          <w:b/>
          <w:sz w:val="72"/>
        </w:rPr>
      </w:pPr>
    </w:p>
    <w:p>
      <w:pPr>
        <w:spacing w:before="0"/>
        <w:ind w:left="128" w:right="0" w:firstLine="0"/>
        <w:jc w:val="left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w w:val="90"/>
          <w:sz w:val="49"/>
        </w:rPr>
        <w:t>Список</w:t>
      </w:r>
      <w:r>
        <w:rPr>
          <w:rFonts w:ascii="Trebuchet MS" w:hAnsi="Trebuchet MS"/>
          <w:b/>
          <w:spacing w:val="11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иллюстраций</w:t>
      </w:r>
    </w:p>
    <w:p>
      <w:pPr>
        <w:pStyle w:val="12"/>
        <w:numPr>
          <w:ilvl w:val="1"/>
          <w:numId w:val="2"/>
        </w:numPr>
        <w:tabs>
          <w:tab w:val="left" w:pos="1036"/>
          <w:tab w:val="left" w:pos="1037"/>
          <w:tab w:val="left" w:leader="dot" w:pos="8802"/>
        </w:tabs>
        <w:spacing w:before="455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w w:val="110"/>
          <w:sz w:val="24"/>
        </w:rPr>
        <w:t>Создание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файлов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лабораторной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работы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10</w:t>
      </w:r>
    </w:p>
    <w:p>
      <w:pPr>
        <w:pStyle w:val="12"/>
        <w:numPr>
          <w:ilvl w:val="1"/>
          <w:numId w:val="2"/>
        </w:numPr>
        <w:tabs>
          <w:tab w:val="left" w:pos="1036"/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w w:val="110"/>
          <w:sz w:val="24"/>
        </w:rPr>
        <w:t>Ввод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текста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программы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из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листинга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9.1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11</w:t>
      </w:r>
    </w:p>
    <w:p>
      <w:pPr>
        <w:pStyle w:val="12"/>
        <w:numPr>
          <w:ilvl w:val="1"/>
          <w:numId w:val="2"/>
        </w:numPr>
        <w:tabs>
          <w:tab w:val="left" w:pos="1036"/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"_bookmark7" </w:instrText>
      </w:r>
      <w:r>
        <w:fldChar w:fldCharType="separate"/>
      </w:r>
      <w:r>
        <w:rPr>
          <w:w w:val="110"/>
          <w:sz w:val="24"/>
        </w:rPr>
        <w:t>Запуск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исполняемого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11</w:t>
      </w:r>
    </w:p>
    <w:p>
      <w:pPr>
        <w:pStyle w:val="12"/>
        <w:numPr>
          <w:ilvl w:val="1"/>
          <w:numId w:val="2"/>
        </w:numPr>
        <w:tabs>
          <w:tab w:val="left" w:pos="1036"/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"_bookmark8" </w:instrText>
      </w:r>
      <w:r>
        <w:fldChar w:fldCharType="separate"/>
      </w:r>
      <w:r>
        <w:rPr>
          <w:w w:val="110"/>
          <w:sz w:val="24"/>
        </w:rPr>
        <w:t>Изменение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текста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программы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согласно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заданию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12</w:t>
      </w:r>
    </w:p>
    <w:p>
      <w:pPr>
        <w:pStyle w:val="12"/>
        <w:numPr>
          <w:ilvl w:val="1"/>
          <w:numId w:val="2"/>
        </w:numPr>
        <w:tabs>
          <w:tab w:val="left" w:pos="1036"/>
          <w:tab w:val="left" w:pos="1037"/>
          <w:tab w:val="left" w:leader="dot" w:pos="8802"/>
        </w:tabs>
        <w:spacing w:before="12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w w:val="110"/>
          <w:sz w:val="24"/>
        </w:rPr>
        <w:t>Запуск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исполняемого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12</w:t>
      </w:r>
    </w:p>
    <w:p>
      <w:pPr>
        <w:pStyle w:val="12"/>
        <w:numPr>
          <w:ilvl w:val="1"/>
          <w:numId w:val="2"/>
        </w:numPr>
        <w:tabs>
          <w:tab w:val="left" w:pos="1036"/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"_bookmark11" </w:instrText>
      </w:r>
      <w:r>
        <w:fldChar w:fldCharType="separate"/>
      </w:r>
      <w:r>
        <w:rPr>
          <w:w w:val="110"/>
          <w:sz w:val="24"/>
        </w:rPr>
        <w:t>Ввод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текста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программы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из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листинга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9.2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13</w:t>
      </w:r>
    </w:p>
    <w:p>
      <w:pPr>
        <w:pStyle w:val="12"/>
        <w:numPr>
          <w:ilvl w:val="1"/>
          <w:numId w:val="2"/>
        </w:numPr>
        <w:tabs>
          <w:tab w:val="left" w:pos="1036"/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"_bookmark12" </w:instrText>
      </w:r>
      <w:r>
        <w:fldChar w:fldCharType="separate"/>
      </w:r>
      <w:r>
        <w:rPr>
          <w:w w:val="110"/>
          <w:sz w:val="24"/>
        </w:rPr>
        <w:t>Получение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исполняемого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13</w:t>
      </w:r>
    </w:p>
    <w:p>
      <w:pPr>
        <w:pStyle w:val="12"/>
        <w:numPr>
          <w:ilvl w:val="1"/>
          <w:numId w:val="2"/>
        </w:numPr>
        <w:tabs>
          <w:tab w:val="left" w:pos="1036"/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"_bookmark13" </w:instrText>
      </w:r>
      <w:r>
        <w:fldChar w:fldCharType="separate"/>
      </w:r>
      <w:r>
        <w:rPr>
          <w:w w:val="110"/>
          <w:sz w:val="24"/>
        </w:rPr>
        <w:t>Загрузка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исполняемого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отладчик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14</w:t>
      </w:r>
    </w:p>
    <w:p>
      <w:pPr>
        <w:pStyle w:val="12"/>
        <w:numPr>
          <w:ilvl w:val="1"/>
          <w:numId w:val="2"/>
        </w:numPr>
        <w:tabs>
          <w:tab w:val="left" w:pos="1036"/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"_bookmark14" </w:instrText>
      </w:r>
      <w:r>
        <w:fldChar w:fldCharType="separate"/>
      </w:r>
      <w:r>
        <w:rPr>
          <w:w w:val="110"/>
          <w:sz w:val="24"/>
        </w:rPr>
        <w:t>Проверка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работы файла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с помощью команды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run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14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"_bookmark15" </w:instrText>
      </w:r>
      <w:r>
        <w:fldChar w:fldCharType="separate"/>
      </w:r>
      <w:r>
        <w:rPr>
          <w:w w:val="110"/>
          <w:sz w:val="24"/>
        </w:rPr>
        <w:t>Установка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брейкпоинта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запуск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программы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14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"_bookmark16" </w:instrText>
      </w:r>
      <w:r>
        <w:fldChar w:fldCharType="separate"/>
      </w:r>
      <w:r>
        <w:rPr>
          <w:w w:val="110"/>
          <w:sz w:val="24"/>
        </w:rPr>
        <w:t>Использование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команд disassemble и disassembly-flavor intel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15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"_bookmark17" </w:instrText>
      </w:r>
      <w:r>
        <w:fldChar w:fldCharType="separate"/>
      </w:r>
      <w:r>
        <w:rPr>
          <w:w w:val="110"/>
          <w:sz w:val="24"/>
        </w:rPr>
        <w:t>Включение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режима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псевдографики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16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"_bookmark19" </w:instrText>
      </w:r>
      <w:r>
        <w:fldChar w:fldCharType="separate"/>
      </w:r>
      <w:r>
        <w:rPr>
          <w:w w:val="110"/>
          <w:sz w:val="24"/>
        </w:rPr>
        <w:t>Установление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точек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останова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просмотр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информации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о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них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17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"_bookmark21" </w:instrText>
      </w:r>
      <w:r>
        <w:fldChar w:fldCharType="separate"/>
      </w:r>
      <w:r>
        <w:rPr>
          <w:w w:val="110"/>
          <w:sz w:val="24"/>
        </w:rPr>
        <w:t>До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использования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команды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stepi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18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"_bookmark22" </w:instrText>
      </w:r>
      <w:r>
        <w:fldChar w:fldCharType="separate"/>
      </w:r>
      <w:r>
        <w:rPr>
          <w:w w:val="110"/>
          <w:sz w:val="24"/>
        </w:rPr>
        <w:t>После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использования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команды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stepi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19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"_bookmark23" </w:instrText>
      </w:r>
      <w:r>
        <w:fldChar w:fldCharType="separate"/>
      </w:r>
      <w:r>
        <w:rPr>
          <w:w w:val="110"/>
          <w:sz w:val="24"/>
        </w:rPr>
        <w:t>Просмотр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значений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переменных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20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"_bookmark24" </w:instrText>
      </w:r>
      <w:r>
        <w:fldChar w:fldCharType="separate"/>
      </w:r>
      <w:r>
        <w:rPr>
          <w:w w:val="110"/>
          <w:sz w:val="24"/>
        </w:rPr>
        <w:t>Использование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команды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set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20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w w:val="110"/>
          <w:sz w:val="24"/>
        </w:rPr>
        <w:t>Вывод значения регистра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в разных представлениях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21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"_bookmark26" </w:instrText>
      </w:r>
      <w:r>
        <w:fldChar w:fldCharType="separate"/>
      </w:r>
      <w:r>
        <w:rPr>
          <w:w w:val="110"/>
          <w:sz w:val="24"/>
        </w:rPr>
        <w:t>Использование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команды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set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изменения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значения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регистра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21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"_bookmark27" </w:instrText>
      </w:r>
      <w:r>
        <w:fldChar w:fldCharType="separate"/>
      </w:r>
      <w:r>
        <w:rPr>
          <w:w w:val="105"/>
          <w:sz w:val="24"/>
        </w:rPr>
        <w:t>Завершение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работы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GDB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10"/>
          <w:sz w:val="24"/>
        </w:rPr>
        <w:t>22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2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"_bookmark29" </w:instrText>
      </w:r>
      <w:r>
        <w:fldChar w:fldCharType="separate"/>
      </w:r>
      <w:r>
        <w:rPr>
          <w:w w:val="110"/>
          <w:sz w:val="24"/>
        </w:rPr>
        <w:t>Создание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22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"_bookmark30" </w:instrText>
      </w:r>
      <w:r>
        <w:fldChar w:fldCharType="separate"/>
      </w:r>
      <w:r>
        <w:rPr>
          <w:w w:val="110"/>
          <w:sz w:val="24"/>
        </w:rPr>
        <w:t>Загрузка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аргументами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отладчик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23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"_bookmark31" </w:instrText>
      </w:r>
      <w:r>
        <w:fldChar w:fldCharType="separate"/>
      </w:r>
      <w:r>
        <w:rPr>
          <w:w w:val="110"/>
          <w:sz w:val="24"/>
        </w:rPr>
        <w:t>Установление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точки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останова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запуск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программы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23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"_bookmark32" </w:instrText>
      </w:r>
      <w:r>
        <w:fldChar w:fldCharType="separate"/>
      </w:r>
      <w:r>
        <w:rPr>
          <w:w w:val="110"/>
          <w:sz w:val="24"/>
        </w:rPr>
        <w:t>Просмотр значений,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введенных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в стек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24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"_bookmark34" </w:instrText>
      </w:r>
      <w:r>
        <w:fldChar w:fldCharType="separate"/>
      </w:r>
      <w:r>
        <w:rPr>
          <w:w w:val="110"/>
          <w:sz w:val="24"/>
        </w:rPr>
        <w:t>Написание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кода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подпрограммы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25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"_bookmark35" </w:instrText>
      </w:r>
      <w:r>
        <w:fldChar w:fldCharType="separate"/>
      </w:r>
      <w:r>
        <w:rPr>
          <w:w w:val="110"/>
          <w:sz w:val="24"/>
        </w:rPr>
        <w:t>Запуск программы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проверка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его вывода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25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"_bookmark36" </w:instrText>
      </w:r>
      <w:r>
        <w:fldChar w:fldCharType="separate"/>
      </w:r>
      <w:r>
        <w:rPr>
          <w:w w:val="110"/>
          <w:sz w:val="24"/>
        </w:rPr>
        <w:t>Ввод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текста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программы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из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листинга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9.3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27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"_bookmark37" </w:instrText>
      </w:r>
      <w:r>
        <w:fldChar w:fldCharType="separate"/>
      </w:r>
      <w:r>
        <w:rPr>
          <w:w w:val="110"/>
          <w:sz w:val="24"/>
        </w:rPr>
        <w:t>Создание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запуск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исполняемого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27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"_bookmark38" </w:instrText>
      </w:r>
      <w:r>
        <w:fldChar w:fldCharType="separate"/>
      </w:r>
      <w:r>
        <w:rPr>
          <w:w w:val="110"/>
          <w:sz w:val="24"/>
        </w:rPr>
        <w:t>Нахождение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причины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ошибки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28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"_bookmark39" </w:instrText>
      </w:r>
      <w:r>
        <w:fldChar w:fldCharType="separate"/>
      </w:r>
      <w:r>
        <w:rPr>
          <w:w w:val="110"/>
          <w:sz w:val="24"/>
        </w:rPr>
        <w:t>Неверное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изменение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регистра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28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"_bookmark40" </w:instrText>
      </w:r>
      <w:r>
        <w:fldChar w:fldCharType="separate"/>
      </w:r>
      <w:r>
        <w:rPr>
          <w:w w:val="110"/>
          <w:sz w:val="24"/>
        </w:rPr>
        <w:t>Исправление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ошибки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29</w:t>
      </w:r>
    </w:p>
    <w:p>
      <w:pPr>
        <w:pStyle w:val="12"/>
        <w:numPr>
          <w:ilvl w:val="1"/>
          <w:numId w:val="2"/>
        </w:numPr>
        <w:tabs>
          <w:tab w:val="left" w:pos="1037"/>
          <w:tab w:val="left" w:leader="dot" w:pos="8802"/>
        </w:tabs>
        <w:spacing w:before="13" w:after="0" w:line="240" w:lineRule="auto"/>
        <w:ind w:left="1036" w:right="0" w:hanging="551"/>
        <w:jc w:val="left"/>
        <w:rPr>
          <w:sz w:val="24"/>
        </w:rPr>
      </w:pPr>
      <w:r>
        <w:fldChar w:fldCharType="begin"/>
      </w:r>
      <w:r>
        <w:instrText xml:space="preserve"> HYPERLINK \l "_bookmark41" </w:instrText>
      </w:r>
      <w:r>
        <w:fldChar w:fldCharType="separate"/>
      </w:r>
      <w:r>
        <w:rPr>
          <w:w w:val="110"/>
          <w:sz w:val="24"/>
        </w:rPr>
        <w:t>Ошибка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исправлена</w:t>
      </w:r>
      <w:r>
        <w:rPr>
          <w:w w:val="110"/>
          <w:sz w:val="24"/>
        </w:rPr>
        <w:fldChar w:fldCharType="end"/>
      </w:r>
      <w:r>
        <w:rPr>
          <w:w w:val="110"/>
          <w:sz w:val="24"/>
        </w:rPr>
        <w:tab/>
      </w:r>
      <w:r>
        <w:rPr>
          <w:w w:val="110"/>
          <w:sz w:val="24"/>
        </w:rPr>
        <w:t>29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right="160" w:bottom="2000" w:left="1360" w:header="0" w:footer="1809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26"/>
        </w:rPr>
      </w:pPr>
    </w:p>
    <w:p>
      <w:pPr>
        <w:spacing w:before="86"/>
        <w:ind w:left="128" w:right="0" w:firstLine="0"/>
        <w:jc w:val="left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w w:val="90"/>
          <w:sz w:val="49"/>
        </w:rPr>
        <w:t>Список</w:t>
      </w:r>
      <w:r>
        <w:rPr>
          <w:rFonts w:ascii="Trebuchet MS" w:hAnsi="Trebuchet MS"/>
          <w:b/>
          <w:spacing w:val="-3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таблиц</w:t>
      </w:r>
    </w:p>
    <w:p>
      <w:pPr>
        <w:spacing w:after="0"/>
        <w:jc w:val="left"/>
        <w:rPr>
          <w:rFonts w:ascii="Trebuchet MS" w:hAnsi="Trebuchet MS"/>
          <w:sz w:val="49"/>
        </w:rPr>
        <w:sectPr>
          <w:pgSz w:w="11910" w:h="16840"/>
          <w:pgMar w:top="1580" w:right="160" w:bottom="2000" w:left="1360" w:header="0" w:footer="1809" w:gutter="0"/>
          <w:cols w:space="720" w:num="1"/>
        </w:sectPr>
      </w:pPr>
    </w:p>
    <w:p>
      <w:pPr>
        <w:pStyle w:val="5"/>
        <w:rPr>
          <w:rFonts w:ascii="Trebuchet MS"/>
          <w:b/>
          <w:sz w:val="20"/>
        </w:rPr>
      </w:pPr>
    </w:p>
    <w:p>
      <w:pPr>
        <w:pStyle w:val="5"/>
        <w:rPr>
          <w:rFonts w:ascii="Trebuchet MS"/>
          <w:b/>
          <w:sz w:val="20"/>
        </w:rPr>
      </w:pPr>
    </w:p>
    <w:p>
      <w:pPr>
        <w:pStyle w:val="5"/>
        <w:rPr>
          <w:rFonts w:ascii="Trebuchet MS"/>
          <w:b/>
          <w:sz w:val="20"/>
        </w:rPr>
      </w:pPr>
    </w:p>
    <w:p>
      <w:pPr>
        <w:pStyle w:val="5"/>
        <w:rPr>
          <w:rFonts w:ascii="Trebuchet MS"/>
          <w:b/>
          <w:sz w:val="20"/>
        </w:rPr>
      </w:pPr>
    </w:p>
    <w:p>
      <w:pPr>
        <w:pStyle w:val="5"/>
        <w:rPr>
          <w:rFonts w:ascii="Trebuchet MS"/>
          <w:b/>
          <w:sz w:val="20"/>
        </w:rPr>
      </w:pPr>
    </w:p>
    <w:p>
      <w:pPr>
        <w:pStyle w:val="5"/>
        <w:spacing w:before="9"/>
        <w:rPr>
          <w:rFonts w:ascii="Trebuchet MS"/>
          <w:b/>
          <w:sz w:val="19"/>
        </w:rPr>
      </w:pPr>
    </w:p>
    <w:p>
      <w:pPr>
        <w:pStyle w:val="2"/>
        <w:numPr>
          <w:ilvl w:val="0"/>
          <w:numId w:val="3"/>
        </w:numPr>
        <w:tabs>
          <w:tab w:val="left" w:pos="658"/>
        </w:tabs>
        <w:spacing w:before="87" w:after="0" w:line="240" w:lineRule="auto"/>
        <w:ind w:left="657" w:right="0" w:hanging="530"/>
        <w:jc w:val="left"/>
      </w:pPr>
      <w:bookmarkStart w:id="0" w:name="Цель работы"/>
      <w:bookmarkEnd w:id="0"/>
      <w:bookmarkStart w:id="1" w:name="_bookmark0"/>
      <w:bookmarkEnd w:id="1"/>
      <w:bookmarkStart w:id="2" w:name="_bookmark0"/>
      <w:bookmarkEnd w:id="2"/>
      <w:r>
        <w:rPr>
          <w:w w:val="90"/>
        </w:rPr>
        <w:t>Цель</w:t>
      </w:r>
      <w:r>
        <w:rPr>
          <w:spacing w:val="45"/>
          <w:w w:val="90"/>
        </w:rPr>
        <w:t xml:space="preserve"> </w:t>
      </w:r>
      <w:r>
        <w:rPr>
          <w:w w:val="90"/>
        </w:rPr>
        <w:t>работы</w:t>
      </w:r>
    </w:p>
    <w:p>
      <w:pPr>
        <w:pStyle w:val="5"/>
        <w:rPr>
          <w:rFonts w:ascii="Trebuchet MS"/>
          <w:b/>
          <w:sz w:val="73"/>
        </w:rPr>
      </w:pPr>
    </w:p>
    <w:p>
      <w:pPr>
        <w:pStyle w:val="5"/>
        <w:spacing w:line="376" w:lineRule="auto"/>
        <w:ind w:left="128" w:right="1275" w:firstLine="239"/>
        <w:jc w:val="both"/>
      </w:pPr>
      <w:r>
        <w:rPr>
          <w:w w:val="110"/>
        </w:rPr>
        <w:t>Приобретение навыков написания программ с использованием подпрограмм.</w:t>
      </w:r>
      <w:r>
        <w:rPr>
          <w:spacing w:val="-64"/>
          <w:w w:val="110"/>
        </w:rPr>
        <w:t xml:space="preserve"> </w:t>
      </w:r>
      <w:r>
        <w:rPr>
          <w:w w:val="110"/>
        </w:rPr>
        <w:t>Знакомство с методами отладки при помощи GDB и его основными возможно-</w:t>
      </w:r>
      <w:r>
        <w:rPr>
          <w:spacing w:val="-63"/>
          <w:w w:val="110"/>
        </w:rPr>
        <w:t xml:space="preserve"> </w:t>
      </w:r>
      <w:r>
        <w:rPr>
          <w:w w:val="110"/>
        </w:rPr>
        <w:t>стями.</w:t>
      </w:r>
    </w:p>
    <w:p>
      <w:pPr>
        <w:spacing w:after="0" w:line="376" w:lineRule="auto"/>
        <w:jc w:val="both"/>
        <w:sectPr>
          <w:pgSz w:w="11910" w:h="16840"/>
          <w:pgMar w:top="1580" w:right="160" w:bottom="2000" w:left="1360" w:header="0" w:footer="1809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1"/>
        </w:rPr>
      </w:pPr>
    </w:p>
    <w:p>
      <w:pPr>
        <w:pStyle w:val="2"/>
        <w:numPr>
          <w:ilvl w:val="0"/>
          <w:numId w:val="3"/>
        </w:numPr>
        <w:tabs>
          <w:tab w:val="left" w:pos="658"/>
        </w:tabs>
        <w:spacing w:before="86" w:after="0" w:line="240" w:lineRule="auto"/>
        <w:ind w:left="657" w:right="0" w:hanging="530"/>
        <w:jc w:val="left"/>
      </w:pPr>
      <w:bookmarkStart w:id="3" w:name="_bookmark1"/>
      <w:bookmarkEnd w:id="3"/>
      <w:bookmarkStart w:id="4" w:name="Задание"/>
      <w:bookmarkEnd w:id="4"/>
      <w:bookmarkStart w:id="5" w:name="_bookmark1"/>
      <w:bookmarkEnd w:id="5"/>
      <w:r>
        <w:t>Задание</w:t>
      </w:r>
    </w:p>
    <w:p>
      <w:pPr>
        <w:pStyle w:val="5"/>
        <w:rPr>
          <w:rFonts w:ascii="Trebuchet MS"/>
          <w:b/>
          <w:sz w:val="73"/>
        </w:rPr>
      </w:pPr>
    </w:p>
    <w:p>
      <w:pPr>
        <w:pStyle w:val="12"/>
        <w:numPr>
          <w:ilvl w:val="1"/>
          <w:numId w:val="3"/>
        </w:numPr>
        <w:tabs>
          <w:tab w:val="left" w:pos="726"/>
        </w:tabs>
        <w:spacing w:before="0" w:after="0" w:line="240" w:lineRule="auto"/>
        <w:ind w:left="725" w:right="0" w:hanging="314"/>
        <w:jc w:val="left"/>
        <w:rPr>
          <w:sz w:val="24"/>
        </w:rPr>
      </w:pPr>
      <w:r>
        <w:rPr>
          <w:w w:val="110"/>
          <w:sz w:val="24"/>
        </w:rPr>
        <w:t>Реализация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подпрограмм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NASM.</w:t>
      </w:r>
    </w:p>
    <w:p>
      <w:pPr>
        <w:pStyle w:val="5"/>
        <w:rPr>
          <w:sz w:val="31"/>
        </w:rPr>
      </w:pPr>
    </w:p>
    <w:p>
      <w:pPr>
        <w:pStyle w:val="12"/>
        <w:numPr>
          <w:ilvl w:val="1"/>
          <w:numId w:val="3"/>
        </w:numPr>
        <w:tabs>
          <w:tab w:val="left" w:pos="726"/>
        </w:tabs>
        <w:spacing w:before="1" w:after="0" w:line="240" w:lineRule="auto"/>
        <w:ind w:left="725" w:right="0" w:hanging="314"/>
        <w:jc w:val="left"/>
        <w:rPr>
          <w:sz w:val="24"/>
        </w:rPr>
      </w:pPr>
      <w:r>
        <w:rPr>
          <w:w w:val="105"/>
          <w:sz w:val="24"/>
        </w:rPr>
        <w:t>Отладка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программам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с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помощью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GDB.</w:t>
      </w:r>
    </w:p>
    <w:p>
      <w:pPr>
        <w:pStyle w:val="5"/>
        <w:rPr>
          <w:sz w:val="31"/>
        </w:rPr>
      </w:pPr>
    </w:p>
    <w:p>
      <w:pPr>
        <w:pStyle w:val="12"/>
        <w:numPr>
          <w:ilvl w:val="1"/>
          <w:numId w:val="3"/>
        </w:numPr>
        <w:tabs>
          <w:tab w:val="left" w:pos="726"/>
        </w:tabs>
        <w:spacing w:before="0" w:after="0" w:line="240" w:lineRule="auto"/>
        <w:ind w:left="725" w:right="0" w:hanging="314"/>
        <w:jc w:val="left"/>
        <w:rPr>
          <w:sz w:val="24"/>
        </w:rPr>
      </w:pPr>
      <w:r>
        <w:rPr>
          <w:w w:val="110"/>
          <w:sz w:val="24"/>
        </w:rPr>
        <w:t>Добавление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точек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останова.</w:t>
      </w:r>
    </w:p>
    <w:p>
      <w:pPr>
        <w:pStyle w:val="5"/>
        <w:rPr>
          <w:sz w:val="31"/>
        </w:rPr>
      </w:pPr>
    </w:p>
    <w:p>
      <w:pPr>
        <w:pStyle w:val="12"/>
        <w:numPr>
          <w:ilvl w:val="1"/>
          <w:numId w:val="3"/>
        </w:numPr>
        <w:tabs>
          <w:tab w:val="left" w:pos="726"/>
        </w:tabs>
        <w:spacing w:before="0" w:after="0" w:line="240" w:lineRule="auto"/>
        <w:ind w:left="725" w:right="0" w:hanging="314"/>
        <w:jc w:val="left"/>
        <w:rPr>
          <w:sz w:val="24"/>
        </w:rPr>
      </w:pPr>
      <w:r>
        <w:rPr>
          <w:spacing w:val="-1"/>
          <w:w w:val="110"/>
          <w:sz w:val="24"/>
        </w:rPr>
        <w:t>Работа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данными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программы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GDB.</w:t>
      </w:r>
    </w:p>
    <w:p>
      <w:pPr>
        <w:pStyle w:val="5"/>
        <w:rPr>
          <w:sz w:val="31"/>
        </w:rPr>
      </w:pPr>
    </w:p>
    <w:p>
      <w:pPr>
        <w:pStyle w:val="12"/>
        <w:numPr>
          <w:ilvl w:val="1"/>
          <w:numId w:val="3"/>
        </w:numPr>
        <w:tabs>
          <w:tab w:val="left" w:pos="726"/>
        </w:tabs>
        <w:spacing w:before="0" w:after="0" w:line="240" w:lineRule="auto"/>
        <w:ind w:left="725" w:right="0" w:hanging="314"/>
        <w:jc w:val="left"/>
        <w:rPr>
          <w:sz w:val="24"/>
        </w:rPr>
      </w:pPr>
      <w:r>
        <w:rPr>
          <w:w w:val="110"/>
          <w:sz w:val="24"/>
        </w:rPr>
        <w:t>Обработка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аргументов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командной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строки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GDB.</w:t>
      </w:r>
    </w:p>
    <w:p>
      <w:pPr>
        <w:pStyle w:val="5"/>
        <w:rPr>
          <w:sz w:val="31"/>
        </w:rPr>
      </w:pPr>
    </w:p>
    <w:p>
      <w:pPr>
        <w:pStyle w:val="12"/>
        <w:numPr>
          <w:ilvl w:val="1"/>
          <w:numId w:val="3"/>
        </w:numPr>
        <w:tabs>
          <w:tab w:val="left" w:pos="726"/>
        </w:tabs>
        <w:spacing w:before="0" w:after="0" w:line="240" w:lineRule="auto"/>
        <w:ind w:left="725" w:right="0" w:hanging="314"/>
        <w:jc w:val="left"/>
        <w:rPr>
          <w:sz w:val="24"/>
        </w:rPr>
      </w:pPr>
      <w:r>
        <w:rPr>
          <w:w w:val="110"/>
          <w:sz w:val="24"/>
        </w:rPr>
        <w:t>Задания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самостоятельной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работы.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right="160" w:bottom="2000" w:left="1360" w:header="0" w:footer="1809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1"/>
        </w:rPr>
      </w:pPr>
    </w:p>
    <w:p>
      <w:pPr>
        <w:pStyle w:val="2"/>
        <w:numPr>
          <w:ilvl w:val="0"/>
          <w:numId w:val="3"/>
        </w:numPr>
        <w:tabs>
          <w:tab w:val="left" w:pos="658"/>
        </w:tabs>
        <w:spacing w:before="86" w:after="0" w:line="240" w:lineRule="auto"/>
        <w:ind w:left="657" w:right="0" w:hanging="530"/>
        <w:jc w:val="left"/>
      </w:pPr>
      <w:bookmarkStart w:id="6" w:name="Теоретическое введение"/>
      <w:bookmarkEnd w:id="6"/>
      <w:bookmarkStart w:id="7" w:name="_bookmark2"/>
      <w:bookmarkEnd w:id="7"/>
      <w:bookmarkStart w:id="8" w:name="_bookmark2"/>
      <w:bookmarkEnd w:id="8"/>
      <w:r>
        <w:rPr>
          <w:spacing w:val="-2"/>
          <w:w w:val="90"/>
        </w:rPr>
        <w:t>Теоретическое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введение</w:t>
      </w:r>
    </w:p>
    <w:p>
      <w:pPr>
        <w:pStyle w:val="5"/>
        <w:rPr>
          <w:rFonts w:ascii="Trebuchet MS"/>
          <w:b/>
          <w:sz w:val="73"/>
        </w:rPr>
      </w:pPr>
    </w:p>
    <w:p>
      <w:pPr>
        <w:pStyle w:val="5"/>
        <w:spacing w:line="376" w:lineRule="auto"/>
        <w:ind w:left="128" w:right="1275" w:firstLine="239"/>
        <w:jc w:val="both"/>
      </w:pPr>
      <w:r>
        <w:rPr>
          <w:w w:val="110"/>
        </w:rPr>
        <w:t>Отладка — это процесс поиска и исправления ошибок в программе. Отлад-</w:t>
      </w:r>
      <w:r>
        <w:rPr>
          <w:spacing w:val="1"/>
          <w:w w:val="110"/>
        </w:rPr>
        <w:t xml:space="preserve"> </w:t>
      </w:r>
      <w:r>
        <w:rPr>
          <w:w w:val="110"/>
        </w:rPr>
        <w:t>чики позволяют управлять ходом выполнения программы, контролировать и</w:t>
      </w:r>
      <w:r>
        <w:rPr>
          <w:spacing w:val="1"/>
          <w:w w:val="110"/>
        </w:rPr>
        <w:t xml:space="preserve"> </w:t>
      </w:r>
      <w:r>
        <w:rPr>
          <w:w w:val="115"/>
        </w:rPr>
        <w:t>изменять</w:t>
      </w:r>
      <w:r>
        <w:rPr>
          <w:spacing w:val="-14"/>
          <w:w w:val="115"/>
        </w:rPr>
        <w:t xml:space="preserve"> </w:t>
      </w:r>
      <w:r>
        <w:rPr>
          <w:w w:val="115"/>
        </w:rPr>
        <w:t>данные.</w:t>
      </w:r>
      <w:r>
        <w:rPr>
          <w:spacing w:val="-14"/>
          <w:w w:val="115"/>
        </w:rPr>
        <w:t xml:space="preserve"> </w:t>
      </w:r>
      <w:r>
        <w:rPr>
          <w:w w:val="115"/>
        </w:rPr>
        <w:t>Это</w:t>
      </w:r>
      <w:r>
        <w:rPr>
          <w:spacing w:val="-5"/>
          <w:w w:val="115"/>
        </w:rPr>
        <w:t xml:space="preserve"> </w:t>
      </w:r>
      <w:r>
        <w:rPr>
          <w:w w:val="115"/>
        </w:rPr>
        <w:t>помогает</w:t>
      </w:r>
      <w:r>
        <w:rPr>
          <w:spacing w:val="-11"/>
          <w:w w:val="115"/>
        </w:rPr>
        <w:t xml:space="preserve"> </w:t>
      </w:r>
      <w:r>
        <w:rPr>
          <w:w w:val="115"/>
        </w:rPr>
        <w:t>быстрее</w:t>
      </w:r>
      <w:r>
        <w:rPr>
          <w:spacing w:val="-5"/>
          <w:w w:val="115"/>
        </w:rPr>
        <w:t xml:space="preserve"> </w:t>
      </w:r>
      <w:r>
        <w:rPr>
          <w:w w:val="115"/>
        </w:rPr>
        <w:t>найти</w:t>
      </w:r>
      <w:r>
        <w:rPr>
          <w:spacing w:val="-5"/>
          <w:w w:val="115"/>
        </w:rPr>
        <w:t xml:space="preserve"> </w:t>
      </w:r>
      <w:r>
        <w:rPr>
          <w:w w:val="115"/>
        </w:rPr>
        <w:t>место</w:t>
      </w:r>
      <w:r>
        <w:rPr>
          <w:spacing w:val="-5"/>
          <w:w w:val="115"/>
        </w:rPr>
        <w:t xml:space="preserve"> </w:t>
      </w:r>
      <w:r>
        <w:rPr>
          <w:w w:val="115"/>
        </w:rPr>
        <w:t>ошибки</w:t>
      </w:r>
      <w:r>
        <w:rPr>
          <w:spacing w:val="-5"/>
          <w:w w:val="115"/>
        </w:rPr>
        <w:t xml:space="preserve"> </w:t>
      </w:r>
      <w:r>
        <w:rPr>
          <w:w w:val="115"/>
        </w:rPr>
        <w:t>в</w:t>
      </w:r>
      <w:r>
        <w:rPr>
          <w:spacing w:val="-5"/>
          <w:w w:val="115"/>
        </w:rPr>
        <w:t xml:space="preserve"> </w:t>
      </w:r>
      <w:r>
        <w:rPr>
          <w:w w:val="115"/>
        </w:rPr>
        <w:t>программе</w:t>
      </w:r>
      <w:r>
        <w:rPr>
          <w:spacing w:val="-5"/>
          <w:w w:val="115"/>
        </w:rPr>
        <w:t xml:space="preserve"> </w:t>
      </w:r>
      <w:r>
        <w:rPr>
          <w:w w:val="115"/>
        </w:rPr>
        <w:t>и</w:t>
      </w:r>
      <w:r>
        <w:rPr>
          <w:spacing w:val="-67"/>
          <w:w w:val="115"/>
        </w:rPr>
        <w:t xml:space="preserve"> </w:t>
      </w:r>
      <w:r>
        <w:rPr>
          <w:w w:val="105"/>
        </w:rPr>
        <w:t>ускорить её исправление. Наиболее популярные способы работы с отладчиком —</w:t>
      </w:r>
      <w:r>
        <w:rPr>
          <w:spacing w:val="1"/>
          <w:w w:val="105"/>
        </w:rPr>
        <w:t xml:space="preserve"> </w:t>
      </w:r>
      <w:r>
        <w:rPr>
          <w:w w:val="110"/>
        </w:rPr>
        <w:t>это</w:t>
      </w:r>
      <w:r>
        <w:rPr>
          <w:spacing w:val="-4"/>
          <w:w w:val="110"/>
        </w:rPr>
        <w:t xml:space="preserve"> </w:t>
      </w:r>
      <w:r>
        <w:rPr>
          <w:w w:val="110"/>
        </w:rPr>
        <w:t>использование</w:t>
      </w:r>
      <w:r>
        <w:rPr>
          <w:spacing w:val="-12"/>
          <w:w w:val="110"/>
        </w:rPr>
        <w:t xml:space="preserve"> </w:t>
      </w:r>
      <w:r>
        <w:rPr>
          <w:w w:val="110"/>
        </w:rPr>
        <w:t>точек</w:t>
      </w:r>
      <w:r>
        <w:rPr>
          <w:spacing w:val="-3"/>
          <w:w w:val="110"/>
        </w:rPr>
        <w:t xml:space="preserve"> </w:t>
      </w:r>
      <w:r>
        <w:rPr>
          <w:w w:val="110"/>
        </w:rPr>
        <w:t>останова</w:t>
      </w:r>
      <w:r>
        <w:rPr>
          <w:spacing w:val="-4"/>
          <w:w w:val="110"/>
        </w:rPr>
        <w:t xml:space="preserve"> </w:t>
      </w:r>
      <w:r>
        <w:rPr>
          <w:w w:val="110"/>
        </w:rPr>
        <w:t>и</w:t>
      </w:r>
      <w:r>
        <w:rPr>
          <w:spacing w:val="-4"/>
          <w:w w:val="110"/>
        </w:rPr>
        <w:t xml:space="preserve"> </w:t>
      </w:r>
      <w:r>
        <w:rPr>
          <w:w w:val="110"/>
        </w:rPr>
        <w:t>выполнение</w:t>
      </w:r>
      <w:r>
        <w:rPr>
          <w:spacing w:val="-4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3"/>
          <w:w w:val="110"/>
        </w:rPr>
        <w:t xml:space="preserve"> </w:t>
      </w:r>
      <w:r>
        <w:rPr>
          <w:w w:val="110"/>
        </w:rPr>
        <w:t>по</w:t>
      </w:r>
      <w:r>
        <w:rPr>
          <w:spacing w:val="-4"/>
          <w:w w:val="110"/>
        </w:rPr>
        <w:t xml:space="preserve"> </w:t>
      </w:r>
      <w:r>
        <w:rPr>
          <w:w w:val="110"/>
        </w:rPr>
        <w:t>шагам.</w:t>
      </w:r>
    </w:p>
    <w:p>
      <w:pPr>
        <w:pStyle w:val="5"/>
        <w:spacing w:before="1" w:line="376" w:lineRule="auto"/>
        <w:ind w:left="128" w:right="1275" w:firstLine="239"/>
        <w:jc w:val="both"/>
      </w:pPr>
      <w:r>
        <w:rPr>
          <w:w w:val="110"/>
        </w:rPr>
        <w:t>GDB (GNU Debugger — отладчик проекта GNU) работает на многих UNIX-</w:t>
      </w:r>
      <w:r>
        <w:rPr>
          <w:spacing w:val="1"/>
          <w:w w:val="110"/>
        </w:rPr>
        <w:t xml:space="preserve"> </w:t>
      </w:r>
      <w:r>
        <w:rPr>
          <w:w w:val="115"/>
        </w:rPr>
        <w:t>подобных системах и умеет производить отладку многих языков програм-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мирования.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GDB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предлагает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обширные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>средства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для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слежения</w:t>
      </w:r>
      <w:r>
        <w:rPr>
          <w:spacing w:val="-7"/>
          <w:w w:val="115"/>
        </w:rPr>
        <w:t xml:space="preserve"> </w:t>
      </w:r>
      <w:r>
        <w:rPr>
          <w:w w:val="115"/>
        </w:rPr>
        <w:t>и</w:t>
      </w:r>
      <w:r>
        <w:rPr>
          <w:spacing w:val="-8"/>
          <w:w w:val="115"/>
        </w:rPr>
        <w:t xml:space="preserve"> </w:t>
      </w:r>
      <w:r>
        <w:rPr>
          <w:w w:val="115"/>
        </w:rPr>
        <w:t>контроля</w:t>
      </w:r>
      <w:r>
        <w:rPr>
          <w:spacing w:val="-8"/>
          <w:w w:val="115"/>
        </w:rPr>
        <w:t xml:space="preserve"> </w:t>
      </w:r>
      <w:r>
        <w:rPr>
          <w:w w:val="115"/>
        </w:rPr>
        <w:t>за</w:t>
      </w:r>
      <w:r>
        <w:rPr>
          <w:spacing w:val="-66"/>
          <w:w w:val="115"/>
        </w:rPr>
        <w:t xml:space="preserve"> </w:t>
      </w:r>
      <w:r>
        <w:rPr>
          <w:w w:val="110"/>
        </w:rPr>
        <w:t>выполнением компьютерных программ. Отладчик не содержит собственного</w:t>
      </w:r>
      <w:r>
        <w:rPr>
          <w:spacing w:val="1"/>
          <w:w w:val="110"/>
        </w:rPr>
        <w:t xml:space="preserve"> </w:t>
      </w:r>
      <w:r>
        <w:rPr>
          <w:w w:val="115"/>
        </w:rPr>
        <w:t>графического</w:t>
      </w:r>
      <w:r>
        <w:rPr>
          <w:spacing w:val="1"/>
          <w:w w:val="115"/>
        </w:rPr>
        <w:t xml:space="preserve"> </w:t>
      </w:r>
      <w:r>
        <w:rPr>
          <w:w w:val="115"/>
        </w:rPr>
        <w:t>пользовательского</w:t>
      </w:r>
      <w:r>
        <w:rPr>
          <w:spacing w:val="1"/>
          <w:w w:val="115"/>
        </w:rPr>
        <w:t xml:space="preserve"> </w:t>
      </w:r>
      <w:r>
        <w:rPr>
          <w:w w:val="115"/>
        </w:rPr>
        <w:t>интерфейса</w:t>
      </w:r>
      <w:r>
        <w:rPr>
          <w:spacing w:val="1"/>
          <w:w w:val="115"/>
        </w:rPr>
        <w:t xml:space="preserve"> </w:t>
      </w:r>
      <w:r>
        <w:rPr>
          <w:w w:val="115"/>
        </w:rPr>
        <w:t>и</w:t>
      </w:r>
      <w:r>
        <w:rPr>
          <w:spacing w:val="1"/>
          <w:w w:val="115"/>
        </w:rPr>
        <w:t xml:space="preserve"> </w:t>
      </w:r>
      <w:r>
        <w:rPr>
          <w:w w:val="115"/>
        </w:rPr>
        <w:t>использует</w:t>
      </w:r>
      <w:r>
        <w:rPr>
          <w:spacing w:val="1"/>
          <w:w w:val="115"/>
        </w:rPr>
        <w:t xml:space="preserve"> </w:t>
      </w:r>
      <w:r>
        <w:rPr>
          <w:w w:val="115"/>
        </w:rPr>
        <w:t>стандартный</w:t>
      </w:r>
      <w:r>
        <w:rPr>
          <w:spacing w:val="1"/>
          <w:w w:val="115"/>
        </w:rPr>
        <w:t xml:space="preserve"> </w:t>
      </w:r>
      <w:r>
        <w:rPr>
          <w:w w:val="105"/>
        </w:rPr>
        <w:t>текстовый интерфейс консоли. Однако для GDB существует несколько сторонних</w:t>
      </w:r>
      <w:r>
        <w:rPr>
          <w:spacing w:val="1"/>
          <w:w w:val="105"/>
        </w:rPr>
        <w:t xml:space="preserve"> </w:t>
      </w:r>
      <w:r>
        <w:rPr>
          <w:w w:val="115"/>
        </w:rPr>
        <w:t>графических надстроек, а кроме того, некоторые интегрированные среды</w:t>
      </w:r>
      <w:r>
        <w:rPr>
          <w:spacing w:val="1"/>
          <w:w w:val="115"/>
        </w:rPr>
        <w:t xml:space="preserve"> </w:t>
      </w:r>
      <w:r>
        <w:rPr>
          <w:w w:val="110"/>
        </w:rPr>
        <w:t>разработки</w:t>
      </w:r>
      <w:r>
        <w:rPr>
          <w:spacing w:val="-7"/>
          <w:w w:val="110"/>
        </w:rPr>
        <w:t xml:space="preserve"> </w:t>
      </w:r>
      <w:r>
        <w:rPr>
          <w:w w:val="110"/>
        </w:rPr>
        <w:t>используют</w:t>
      </w:r>
      <w:r>
        <w:rPr>
          <w:spacing w:val="-13"/>
          <w:w w:val="110"/>
        </w:rPr>
        <w:t xml:space="preserve"> </w:t>
      </w:r>
      <w:r>
        <w:rPr>
          <w:w w:val="110"/>
        </w:rPr>
        <w:t>его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качестве</w:t>
      </w:r>
      <w:r>
        <w:rPr>
          <w:spacing w:val="-7"/>
          <w:w w:val="110"/>
        </w:rPr>
        <w:t xml:space="preserve"> </w:t>
      </w:r>
      <w:r>
        <w:rPr>
          <w:w w:val="110"/>
        </w:rPr>
        <w:t>базовой</w:t>
      </w:r>
      <w:r>
        <w:rPr>
          <w:spacing w:val="-7"/>
          <w:w w:val="110"/>
        </w:rPr>
        <w:t xml:space="preserve"> </w:t>
      </w:r>
      <w:r>
        <w:rPr>
          <w:w w:val="110"/>
        </w:rPr>
        <w:t>подсистемы</w:t>
      </w:r>
      <w:r>
        <w:rPr>
          <w:spacing w:val="-7"/>
          <w:w w:val="110"/>
        </w:rPr>
        <w:t xml:space="preserve"> </w:t>
      </w:r>
      <w:r>
        <w:rPr>
          <w:w w:val="110"/>
        </w:rPr>
        <w:t>отладки.</w:t>
      </w:r>
    </w:p>
    <w:p>
      <w:pPr>
        <w:pStyle w:val="5"/>
        <w:spacing w:before="1" w:line="376" w:lineRule="auto"/>
        <w:ind w:left="128" w:right="1275" w:firstLine="239"/>
        <w:jc w:val="both"/>
      </w:pPr>
      <w:r>
        <w:rPr>
          <w:w w:val="105"/>
        </w:rPr>
        <w:t>Отладчик GDB (как и любой другой отладчик) позволяет увидеть, что происхо-</w:t>
      </w:r>
      <w:r>
        <w:rPr>
          <w:spacing w:val="1"/>
          <w:w w:val="105"/>
        </w:rPr>
        <w:t xml:space="preserve"> </w:t>
      </w:r>
      <w:r>
        <w:rPr>
          <w:w w:val="110"/>
        </w:rPr>
        <w:t>дит «внутри» программы в момент её выполнения или что делает программа в</w:t>
      </w:r>
      <w:r>
        <w:rPr>
          <w:spacing w:val="1"/>
          <w:w w:val="110"/>
        </w:rPr>
        <w:t xml:space="preserve"> </w:t>
      </w:r>
      <w:r>
        <w:rPr>
          <w:w w:val="110"/>
        </w:rPr>
        <w:t>момент</w:t>
      </w:r>
      <w:r>
        <w:rPr>
          <w:spacing w:val="-14"/>
          <w:w w:val="110"/>
        </w:rPr>
        <w:t xml:space="preserve"> </w:t>
      </w:r>
      <w:r>
        <w:rPr>
          <w:w w:val="110"/>
        </w:rPr>
        <w:t>сбоя.</w:t>
      </w:r>
    </w:p>
    <w:p>
      <w:pPr>
        <w:pStyle w:val="5"/>
        <w:spacing w:line="376" w:lineRule="auto"/>
        <w:ind w:left="128" w:right="1326" w:firstLine="239"/>
        <w:jc w:val="both"/>
      </w:pPr>
      <w:r>
        <w:rPr>
          <w:w w:val="105"/>
        </w:rPr>
        <w:t>Команда run (сокращённо r) — запускает отлаживаемую программу в оболочке</w:t>
      </w:r>
      <w:r>
        <w:rPr>
          <w:spacing w:val="1"/>
          <w:w w:val="105"/>
        </w:rPr>
        <w:t xml:space="preserve"> </w:t>
      </w:r>
      <w:r>
        <w:rPr>
          <w:w w:val="105"/>
        </w:rPr>
        <w:t>GDB.</w:t>
      </w:r>
    </w:p>
    <w:p>
      <w:pPr>
        <w:pStyle w:val="5"/>
        <w:spacing w:line="376" w:lineRule="auto"/>
        <w:ind w:left="128" w:right="1275" w:firstLine="239"/>
        <w:jc w:val="both"/>
      </w:pPr>
      <w:r>
        <w:rPr>
          <w:w w:val="110"/>
        </w:rPr>
        <w:t>Команда kill (сокращённо k) прекращает отладку программы, после чего сле-</w:t>
      </w:r>
      <w:r>
        <w:rPr>
          <w:spacing w:val="-63"/>
          <w:w w:val="110"/>
        </w:rPr>
        <w:t xml:space="preserve"> </w:t>
      </w:r>
      <w:r>
        <w:rPr>
          <w:w w:val="110"/>
        </w:rPr>
        <w:t>дует</w:t>
      </w:r>
      <w:r>
        <w:rPr>
          <w:spacing w:val="3"/>
          <w:w w:val="110"/>
        </w:rPr>
        <w:t xml:space="preserve"> </w:t>
      </w:r>
      <w:r>
        <w:rPr>
          <w:w w:val="110"/>
        </w:rPr>
        <w:t>вопрос</w:t>
      </w:r>
      <w:r>
        <w:rPr>
          <w:spacing w:val="11"/>
          <w:w w:val="110"/>
        </w:rPr>
        <w:t xml:space="preserve"> </w:t>
      </w:r>
      <w:r>
        <w:rPr>
          <w:w w:val="110"/>
        </w:rPr>
        <w:t>о</w:t>
      </w:r>
      <w:r>
        <w:rPr>
          <w:spacing w:val="11"/>
          <w:w w:val="110"/>
        </w:rPr>
        <w:t xml:space="preserve"> </w:t>
      </w:r>
      <w:r>
        <w:rPr>
          <w:w w:val="110"/>
        </w:rPr>
        <w:t>прекращении</w:t>
      </w:r>
      <w:r>
        <w:rPr>
          <w:spacing w:val="11"/>
          <w:w w:val="110"/>
        </w:rPr>
        <w:t xml:space="preserve"> </w:t>
      </w:r>
      <w:r>
        <w:rPr>
          <w:w w:val="110"/>
        </w:rPr>
        <w:t>процесса</w:t>
      </w:r>
      <w:r>
        <w:rPr>
          <w:spacing w:val="10"/>
          <w:w w:val="110"/>
        </w:rPr>
        <w:t xml:space="preserve"> </w:t>
      </w:r>
      <w:r>
        <w:rPr>
          <w:w w:val="110"/>
        </w:rPr>
        <w:t>отладки.</w:t>
      </w:r>
      <w:r>
        <w:rPr>
          <w:spacing w:val="-1"/>
          <w:w w:val="110"/>
        </w:rPr>
        <w:t xml:space="preserve"> </w:t>
      </w:r>
      <w:r>
        <w:rPr>
          <w:w w:val="110"/>
        </w:rPr>
        <w:t>Если</w:t>
      </w:r>
      <w:r>
        <w:rPr>
          <w:spacing w:val="9"/>
          <w:w w:val="110"/>
        </w:rPr>
        <w:t xml:space="preserve"> </w:t>
      </w:r>
      <w:r>
        <w:rPr>
          <w:w w:val="110"/>
        </w:rPr>
        <w:t>в</w:t>
      </w:r>
      <w:r>
        <w:rPr>
          <w:spacing w:val="11"/>
          <w:w w:val="110"/>
        </w:rPr>
        <w:t xml:space="preserve"> </w:t>
      </w:r>
      <w:r>
        <w:rPr>
          <w:w w:val="110"/>
        </w:rPr>
        <w:t>ответ</w:t>
      </w:r>
      <w:r>
        <w:rPr>
          <w:spacing w:val="4"/>
          <w:w w:val="110"/>
        </w:rPr>
        <w:t xml:space="preserve"> </w:t>
      </w:r>
      <w:r>
        <w:rPr>
          <w:w w:val="110"/>
        </w:rPr>
        <w:t>введено</w:t>
      </w:r>
      <w:r>
        <w:rPr>
          <w:spacing w:val="11"/>
          <w:w w:val="110"/>
        </w:rPr>
        <w:t xml:space="preserve"> </w:t>
      </w:r>
      <w:r>
        <w:rPr>
          <w:w w:val="110"/>
        </w:rPr>
        <w:t>y</w:t>
      </w:r>
      <w:r>
        <w:rPr>
          <w:spacing w:val="11"/>
          <w:w w:val="110"/>
        </w:rPr>
        <w:t xml:space="preserve"> </w:t>
      </w:r>
      <w:r>
        <w:rPr>
          <w:w w:val="110"/>
        </w:rPr>
        <w:t>(то</w:t>
      </w:r>
      <w:r>
        <w:rPr>
          <w:spacing w:val="11"/>
          <w:w w:val="110"/>
        </w:rPr>
        <w:t xml:space="preserve"> </w:t>
      </w:r>
      <w:r>
        <w:rPr>
          <w:w w:val="110"/>
        </w:rPr>
        <w:t>есть</w:t>
      </w:r>
    </w:p>
    <w:p>
      <w:pPr>
        <w:pStyle w:val="5"/>
        <w:spacing w:line="376" w:lineRule="auto"/>
        <w:ind w:left="128" w:right="1269" w:hanging="23"/>
      </w:pPr>
      <w:r>
        <w:rPr>
          <w:spacing w:val="-1"/>
          <w:w w:val="110"/>
        </w:rPr>
        <w:t>«да»),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отладка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программы</w:t>
      </w:r>
      <w:r>
        <w:rPr>
          <w:spacing w:val="-7"/>
          <w:w w:val="110"/>
        </w:rPr>
        <w:t xml:space="preserve"> </w:t>
      </w:r>
      <w:r>
        <w:rPr>
          <w:w w:val="110"/>
        </w:rPr>
        <w:t>прекращается.</w:t>
      </w:r>
      <w:r>
        <w:rPr>
          <w:spacing w:val="-18"/>
          <w:w w:val="110"/>
        </w:rPr>
        <w:t xml:space="preserve"> </w:t>
      </w:r>
      <w:r>
        <w:rPr>
          <w:w w:val="110"/>
        </w:rPr>
        <w:t>Командой</w:t>
      </w:r>
      <w:r>
        <w:rPr>
          <w:spacing w:val="-8"/>
          <w:w w:val="110"/>
        </w:rPr>
        <w:t xml:space="preserve"> </w:t>
      </w:r>
      <w:r>
        <w:rPr>
          <w:w w:val="110"/>
        </w:rPr>
        <w:t>run</w:t>
      </w:r>
      <w:r>
        <w:rPr>
          <w:spacing w:val="-7"/>
          <w:w w:val="110"/>
        </w:rPr>
        <w:t xml:space="preserve"> </w:t>
      </w:r>
      <w:r>
        <w:rPr>
          <w:w w:val="110"/>
        </w:rPr>
        <w:t>её</w:t>
      </w:r>
      <w:r>
        <w:rPr>
          <w:spacing w:val="-8"/>
          <w:w w:val="110"/>
        </w:rPr>
        <w:t xml:space="preserve"> </w:t>
      </w:r>
      <w:r>
        <w:rPr>
          <w:w w:val="110"/>
        </w:rPr>
        <w:t>можно</w:t>
      </w:r>
      <w:r>
        <w:rPr>
          <w:spacing w:val="-8"/>
          <w:w w:val="110"/>
        </w:rPr>
        <w:t xml:space="preserve"> </w:t>
      </w:r>
      <w:r>
        <w:rPr>
          <w:w w:val="110"/>
        </w:rPr>
        <w:t>начать</w:t>
      </w:r>
      <w:r>
        <w:rPr>
          <w:spacing w:val="-11"/>
          <w:w w:val="110"/>
        </w:rPr>
        <w:t xml:space="preserve"> </w:t>
      </w:r>
      <w:r>
        <w:rPr>
          <w:w w:val="110"/>
        </w:rPr>
        <w:t>заново,</w:t>
      </w:r>
      <w:r>
        <w:rPr>
          <w:spacing w:val="-63"/>
          <w:w w:val="110"/>
        </w:rPr>
        <w:t xml:space="preserve"> </w:t>
      </w:r>
      <w:r>
        <w:rPr>
          <w:w w:val="105"/>
        </w:rPr>
        <w:t>при</w:t>
      </w:r>
      <w:r>
        <w:rPr>
          <w:spacing w:val="22"/>
          <w:w w:val="105"/>
        </w:rPr>
        <w:t xml:space="preserve"> </w:t>
      </w:r>
      <w:r>
        <w:rPr>
          <w:w w:val="105"/>
        </w:rPr>
        <w:t>этом</w:t>
      </w:r>
      <w:r>
        <w:rPr>
          <w:spacing w:val="23"/>
          <w:w w:val="105"/>
        </w:rPr>
        <w:t xml:space="preserve"> </w:t>
      </w:r>
      <w:r>
        <w:rPr>
          <w:w w:val="105"/>
        </w:rPr>
        <w:t>все</w:t>
      </w:r>
      <w:r>
        <w:rPr>
          <w:spacing w:val="11"/>
          <w:w w:val="105"/>
        </w:rPr>
        <w:t xml:space="preserve"> </w:t>
      </w:r>
      <w:r>
        <w:rPr>
          <w:w w:val="105"/>
        </w:rPr>
        <w:t>точки</w:t>
      </w:r>
      <w:r>
        <w:rPr>
          <w:spacing w:val="23"/>
          <w:w w:val="105"/>
        </w:rPr>
        <w:t xml:space="preserve"> </w:t>
      </w:r>
      <w:r>
        <w:rPr>
          <w:w w:val="105"/>
        </w:rPr>
        <w:t>останова</w:t>
      </w:r>
      <w:r>
        <w:rPr>
          <w:spacing w:val="22"/>
          <w:w w:val="105"/>
        </w:rPr>
        <w:t xml:space="preserve"> </w:t>
      </w:r>
      <w:r>
        <w:rPr>
          <w:w w:val="105"/>
        </w:rPr>
        <w:t>(breakpoints),</w:t>
      </w:r>
      <w:r>
        <w:rPr>
          <w:spacing w:val="-3"/>
          <w:w w:val="105"/>
        </w:rPr>
        <w:t xml:space="preserve"> </w:t>
      </w:r>
      <w:r>
        <w:rPr>
          <w:w w:val="105"/>
        </w:rPr>
        <w:t>точки</w:t>
      </w:r>
      <w:r>
        <w:rPr>
          <w:spacing w:val="22"/>
          <w:w w:val="105"/>
        </w:rPr>
        <w:t xml:space="preserve"> </w:t>
      </w:r>
      <w:r>
        <w:rPr>
          <w:w w:val="105"/>
        </w:rPr>
        <w:t>просмотра</w:t>
      </w:r>
      <w:r>
        <w:rPr>
          <w:spacing w:val="23"/>
          <w:w w:val="105"/>
        </w:rPr>
        <w:t xml:space="preserve"> </w:t>
      </w:r>
      <w:r>
        <w:rPr>
          <w:w w:val="105"/>
        </w:rPr>
        <w:t>(watchpoints)</w:t>
      </w:r>
      <w:r>
        <w:rPr>
          <w:spacing w:val="23"/>
          <w:w w:val="105"/>
        </w:rPr>
        <w:t xml:space="preserve"> </w:t>
      </w:r>
      <w:r>
        <w:rPr>
          <w:w w:val="105"/>
        </w:rPr>
        <w:t>и</w:t>
      </w:r>
      <w:r>
        <w:rPr>
          <w:spacing w:val="11"/>
          <w:w w:val="105"/>
        </w:rPr>
        <w:t xml:space="preserve"> </w:t>
      </w:r>
      <w:r>
        <w:rPr>
          <w:w w:val="105"/>
        </w:rPr>
        <w:t>точки</w:t>
      </w:r>
    </w:p>
    <w:p>
      <w:pPr>
        <w:spacing w:after="0" w:line="376" w:lineRule="auto"/>
        <w:sectPr>
          <w:pgSz w:w="11910" w:h="16840"/>
          <w:pgMar w:top="1580" w:right="160" w:bottom="2000" w:left="1360" w:header="0" w:footer="1809" w:gutter="0"/>
          <w:cols w:space="720" w:num="1"/>
        </w:sectPr>
      </w:pPr>
    </w:p>
    <w:p>
      <w:pPr>
        <w:pStyle w:val="5"/>
        <w:spacing w:before="100"/>
        <w:ind w:left="128"/>
        <w:jc w:val="both"/>
      </w:pPr>
      <w:r>
        <w:rPr>
          <w:w w:val="110"/>
        </w:rPr>
        <w:t>отлова</w:t>
      </w:r>
      <w:r>
        <w:rPr>
          <w:spacing w:val="-6"/>
          <w:w w:val="110"/>
        </w:rPr>
        <w:t xml:space="preserve"> </w:t>
      </w:r>
      <w:r>
        <w:rPr>
          <w:w w:val="110"/>
        </w:rPr>
        <w:t>(catchpoints)</w:t>
      </w:r>
      <w:r>
        <w:rPr>
          <w:spacing w:val="-5"/>
          <w:w w:val="110"/>
        </w:rPr>
        <w:t xml:space="preserve"> </w:t>
      </w:r>
      <w:r>
        <w:rPr>
          <w:w w:val="110"/>
        </w:rPr>
        <w:t>сохраняются.</w:t>
      </w:r>
    </w:p>
    <w:p>
      <w:pPr>
        <w:pStyle w:val="5"/>
        <w:spacing w:before="158" w:line="376" w:lineRule="auto"/>
        <w:ind w:left="367" w:right="1275"/>
        <w:jc w:val="both"/>
      </w:pPr>
      <w:r>
        <w:rPr>
          <w:w w:val="110"/>
        </w:rPr>
        <w:t>Для выхода из отладчика используется команда quit (или сокращённо q).</w:t>
      </w:r>
      <w:r>
        <w:rPr>
          <w:spacing w:val="1"/>
          <w:w w:val="110"/>
        </w:rPr>
        <w:t xml:space="preserve"> </w:t>
      </w:r>
      <w:r>
        <w:rPr>
          <w:w w:val="110"/>
        </w:rPr>
        <w:t>Если</w:t>
      </w:r>
      <w:r>
        <w:rPr>
          <w:spacing w:val="-5"/>
          <w:w w:val="110"/>
        </w:rPr>
        <w:t xml:space="preserve"> </w:t>
      </w:r>
      <w:r>
        <w:rPr>
          <w:w w:val="110"/>
        </w:rPr>
        <w:t>есть</w:t>
      </w:r>
      <w:r>
        <w:rPr>
          <w:spacing w:val="-9"/>
          <w:w w:val="110"/>
        </w:rPr>
        <w:t xml:space="preserve"> </w:t>
      </w:r>
      <w:r>
        <w:rPr>
          <w:w w:val="110"/>
        </w:rPr>
        <w:t>файл</w:t>
      </w:r>
      <w:r>
        <w:rPr>
          <w:spacing w:val="-4"/>
          <w:w w:val="110"/>
        </w:rPr>
        <w:t xml:space="preserve"> </w:t>
      </w:r>
      <w:r>
        <w:rPr>
          <w:w w:val="110"/>
        </w:rPr>
        <w:t>с</w:t>
      </w:r>
      <w:r>
        <w:rPr>
          <w:spacing w:val="-4"/>
          <w:w w:val="110"/>
        </w:rPr>
        <w:t xml:space="preserve"> </w:t>
      </w:r>
      <w:r>
        <w:rPr>
          <w:w w:val="110"/>
        </w:rPr>
        <w:t>исходным</w:t>
      </w:r>
      <w:r>
        <w:rPr>
          <w:spacing w:val="-12"/>
          <w:w w:val="110"/>
        </w:rPr>
        <w:t xml:space="preserve"> </w:t>
      </w:r>
      <w:r>
        <w:rPr>
          <w:w w:val="110"/>
        </w:rPr>
        <w:t>текстом</w:t>
      </w:r>
      <w:r>
        <w:rPr>
          <w:spacing w:val="-5"/>
          <w:w w:val="110"/>
        </w:rPr>
        <w:t xml:space="preserve"> </w:t>
      </w:r>
      <w:r>
        <w:rPr>
          <w:w w:val="110"/>
        </w:rPr>
        <w:t>программы,</w:t>
      </w:r>
      <w:r>
        <w:rPr>
          <w:spacing w:val="-15"/>
          <w:w w:val="110"/>
        </w:rPr>
        <w:t xml:space="preserve"> </w:t>
      </w:r>
      <w:r>
        <w:rPr>
          <w:w w:val="110"/>
        </w:rPr>
        <w:t>а</w:t>
      </w:r>
      <w:r>
        <w:rPr>
          <w:spacing w:val="-4"/>
          <w:w w:val="110"/>
        </w:rPr>
        <w:t xml:space="preserve"> </w:t>
      </w:r>
      <w:r>
        <w:rPr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6"/>
          <w:w w:val="110"/>
        </w:rPr>
        <w:t xml:space="preserve"> </w:t>
      </w:r>
      <w:r>
        <w:rPr>
          <w:w w:val="110"/>
        </w:rPr>
        <w:t>файл</w:t>
      </w:r>
      <w:r>
        <w:rPr>
          <w:spacing w:val="-4"/>
          <w:w w:val="110"/>
        </w:rPr>
        <w:t xml:space="preserve"> </w:t>
      </w:r>
      <w:r>
        <w:rPr>
          <w:w w:val="110"/>
        </w:rPr>
        <w:t>вклю-</w:t>
      </w:r>
    </w:p>
    <w:p>
      <w:pPr>
        <w:pStyle w:val="5"/>
        <w:spacing w:line="376" w:lineRule="auto"/>
        <w:ind w:left="128" w:right="1275"/>
        <w:jc w:val="both"/>
      </w:pPr>
      <w:r>
        <w:rPr>
          <w:w w:val="110"/>
        </w:rPr>
        <w:t>чена информация о номерах строк исходного кода, то программу можно отла-</w:t>
      </w:r>
      <w:r>
        <w:rPr>
          <w:spacing w:val="1"/>
          <w:w w:val="110"/>
        </w:rPr>
        <w:t xml:space="preserve"> </w:t>
      </w:r>
      <w:r>
        <w:rPr>
          <w:w w:val="110"/>
        </w:rPr>
        <w:t>живать, работая в отладчике непосредственно с её исходным текстом. Чтобы</w:t>
      </w:r>
      <w:r>
        <w:rPr>
          <w:spacing w:val="1"/>
          <w:w w:val="110"/>
        </w:rPr>
        <w:t xml:space="preserve"> </w:t>
      </w:r>
      <w:r>
        <w:rPr>
          <w:w w:val="105"/>
        </w:rPr>
        <w:t>программу можно было отлаживать на уровне строк исходного кода, она должна</w:t>
      </w:r>
      <w:r>
        <w:rPr>
          <w:spacing w:val="1"/>
          <w:w w:val="105"/>
        </w:rPr>
        <w:t xml:space="preserve"> </w:t>
      </w:r>
      <w:r>
        <w:rPr>
          <w:w w:val="115"/>
        </w:rPr>
        <w:t>быть</w:t>
      </w:r>
      <w:r>
        <w:rPr>
          <w:spacing w:val="-17"/>
          <w:w w:val="115"/>
        </w:rPr>
        <w:t xml:space="preserve"> </w:t>
      </w:r>
      <w:r>
        <w:rPr>
          <w:w w:val="115"/>
        </w:rPr>
        <w:t>откомпилирована</w:t>
      </w:r>
      <w:r>
        <w:rPr>
          <w:spacing w:val="-13"/>
          <w:w w:val="115"/>
        </w:rPr>
        <w:t xml:space="preserve"> </w:t>
      </w:r>
      <w:r>
        <w:rPr>
          <w:w w:val="115"/>
        </w:rPr>
        <w:t>с</w:t>
      </w:r>
      <w:r>
        <w:rPr>
          <w:spacing w:val="-12"/>
          <w:w w:val="115"/>
        </w:rPr>
        <w:t xml:space="preserve"> </w:t>
      </w:r>
      <w:r>
        <w:rPr>
          <w:w w:val="115"/>
        </w:rPr>
        <w:t>ключом</w:t>
      </w:r>
      <w:r>
        <w:rPr>
          <w:spacing w:val="-13"/>
          <w:w w:val="115"/>
        </w:rPr>
        <w:t xml:space="preserve"> </w:t>
      </w:r>
      <w:r>
        <w:rPr>
          <w:w w:val="115"/>
        </w:rPr>
        <w:t>-g.</w:t>
      </w:r>
    </w:p>
    <w:p>
      <w:pPr>
        <w:pStyle w:val="5"/>
        <w:spacing w:line="376" w:lineRule="auto"/>
        <w:ind w:left="128" w:right="1275" w:firstLine="239"/>
        <w:jc w:val="right"/>
      </w:pPr>
      <w:r>
        <w:rPr>
          <w:w w:val="105"/>
        </w:rPr>
        <w:t>Установить</w:t>
      </w:r>
      <w:r>
        <w:rPr>
          <w:spacing w:val="14"/>
          <w:w w:val="105"/>
        </w:rPr>
        <w:t xml:space="preserve"> </w:t>
      </w:r>
      <w:r>
        <w:rPr>
          <w:w w:val="105"/>
        </w:rPr>
        <w:t>точку</w:t>
      </w:r>
      <w:r>
        <w:rPr>
          <w:spacing w:val="33"/>
          <w:w w:val="105"/>
        </w:rPr>
        <w:t xml:space="preserve"> </w:t>
      </w:r>
      <w:r>
        <w:rPr>
          <w:w w:val="105"/>
        </w:rPr>
        <w:t>останова</w:t>
      </w:r>
      <w:r>
        <w:rPr>
          <w:spacing w:val="33"/>
          <w:w w:val="105"/>
        </w:rPr>
        <w:t xml:space="preserve"> </w:t>
      </w:r>
      <w:r>
        <w:rPr>
          <w:w w:val="105"/>
        </w:rPr>
        <w:t>можно</w:t>
      </w:r>
      <w:r>
        <w:rPr>
          <w:spacing w:val="33"/>
          <w:w w:val="105"/>
        </w:rPr>
        <w:t xml:space="preserve"> </w:t>
      </w:r>
      <w:r>
        <w:rPr>
          <w:w w:val="105"/>
        </w:rPr>
        <w:t>командой</w:t>
      </w:r>
      <w:r>
        <w:rPr>
          <w:spacing w:val="33"/>
          <w:w w:val="105"/>
        </w:rPr>
        <w:t xml:space="preserve"> </w:t>
      </w:r>
      <w:r>
        <w:rPr>
          <w:w w:val="105"/>
        </w:rPr>
        <w:t>break</w:t>
      </w:r>
      <w:r>
        <w:rPr>
          <w:spacing w:val="34"/>
          <w:w w:val="105"/>
        </w:rPr>
        <w:t xml:space="preserve"> </w:t>
      </w:r>
      <w:r>
        <w:rPr>
          <w:w w:val="105"/>
        </w:rPr>
        <w:t>(кратко</w:t>
      </w:r>
      <w:r>
        <w:rPr>
          <w:spacing w:val="33"/>
          <w:w w:val="105"/>
        </w:rPr>
        <w:t xml:space="preserve"> </w:t>
      </w:r>
      <w:r>
        <w:rPr>
          <w:w w:val="105"/>
        </w:rPr>
        <w:t>b).</w:t>
      </w:r>
      <w:r>
        <w:rPr>
          <w:spacing w:val="18"/>
          <w:w w:val="105"/>
        </w:rPr>
        <w:t xml:space="preserve"> </w:t>
      </w:r>
      <w:r>
        <w:rPr>
          <w:w w:val="105"/>
        </w:rPr>
        <w:t>Типичный</w:t>
      </w:r>
      <w:r>
        <w:rPr>
          <w:spacing w:val="33"/>
          <w:w w:val="105"/>
        </w:rPr>
        <w:t xml:space="preserve"> </w:t>
      </w:r>
      <w:r>
        <w:rPr>
          <w:w w:val="105"/>
        </w:rPr>
        <w:t>аргу-</w:t>
      </w:r>
      <w:r>
        <w:rPr>
          <w:spacing w:val="-60"/>
          <w:w w:val="105"/>
        </w:rPr>
        <w:t xml:space="preserve"> </w:t>
      </w:r>
      <w:r>
        <w:rPr>
          <w:w w:val="105"/>
        </w:rPr>
        <w:t>мент</w:t>
      </w:r>
      <w:r>
        <w:rPr>
          <w:spacing w:val="8"/>
          <w:w w:val="105"/>
        </w:rPr>
        <w:t xml:space="preserve"> </w:t>
      </w:r>
      <w:r>
        <w:rPr>
          <w:w w:val="105"/>
        </w:rPr>
        <w:t>этой</w:t>
      </w:r>
      <w:r>
        <w:rPr>
          <w:spacing w:val="16"/>
          <w:w w:val="105"/>
        </w:rPr>
        <w:t xml:space="preserve"> </w:t>
      </w:r>
      <w:r>
        <w:rPr>
          <w:w w:val="105"/>
        </w:rPr>
        <w:t>команды</w:t>
      </w:r>
      <w:r>
        <w:rPr>
          <w:spacing w:val="3"/>
          <w:w w:val="105"/>
        </w:rPr>
        <w:t xml:space="preserve"> </w:t>
      </w:r>
      <w:r>
        <w:rPr>
          <w:w w:val="105"/>
        </w:rPr>
        <w:t>—</w:t>
      </w:r>
      <w:r>
        <w:rPr>
          <w:spacing w:val="3"/>
          <w:w w:val="105"/>
        </w:rPr>
        <w:t xml:space="preserve"> </w:t>
      </w:r>
      <w:r>
        <w:rPr>
          <w:w w:val="105"/>
        </w:rPr>
        <w:t>место</w:t>
      </w:r>
      <w:r>
        <w:rPr>
          <w:spacing w:val="16"/>
          <w:w w:val="105"/>
        </w:rPr>
        <w:t xml:space="preserve"> </w:t>
      </w:r>
      <w:r>
        <w:rPr>
          <w:w w:val="105"/>
        </w:rPr>
        <w:t>установки.</w:t>
      </w:r>
      <w:r>
        <w:rPr>
          <w:spacing w:val="3"/>
          <w:w w:val="105"/>
        </w:rPr>
        <w:t xml:space="preserve"> </w:t>
      </w:r>
      <w:r>
        <w:rPr>
          <w:w w:val="105"/>
        </w:rPr>
        <w:t>Его</w:t>
      </w:r>
      <w:r>
        <w:rPr>
          <w:spacing w:val="16"/>
          <w:w w:val="105"/>
        </w:rPr>
        <w:t xml:space="preserve"> </w:t>
      </w:r>
      <w:r>
        <w:rPr>
          <w:w w:val="105"/>
        </w:rPr>
        <w:t>можно</w:t>
      </w:r>
      <w:r>
        <w:rPr>
          <w:spacing w:val="16"/>
          <w:w w:val="105"/>
        </w:rPr>
        <w:t xml:space="preserve"> </w:t>
      </w:r>
      <w:r>
        <w:rPr>
          <w:w w:val="105"/>
        </w:rPr>
        <w:t>задать</w:t>
      </w:r>
      <w:r>
        <w:rPr>
          <w:spacing w:val="10"/>
          <w:w w:val="105"/>
        </w:rPr>
        <w:t xml:space="preserve"> </w:t>
      </w:r>
      <w:r>
        <w:rPr>
          <w:w w:val="105"/>
        </w:rPr>
        <w:t>как</w:t>
      </w:r>
      <w:r>
        <w:rPr>
          <w:spacing w:val="16"/>
          <w:w w:val="105"/>
        </w:rPr>
        <w:t xml:space="preserve"> </w:t>
      </w:r>
      <w:r>
        <w:rPr>
          <w:w w:val="105"/>
        </w:rPr>
        <w:t>имя</w:t>
      </w:r>
      <w:r>
        <w:rPr>
          <w:spacing w:val="17"/>
          <w:w w:val="105"/>
        </w:rPr>
        <w:t xml:space="preserve"> </w:t>
      </w:r>
      <w:r>
        <w:rPr>
          <w:w w:val="105"/>
        </w:rPr>
        <w:t>метки</w:t>
      </w:r>
      <w:r>
        <w:rPr>
          <w:spacing w:val="15"/>
          <w:w w:val="105"/>
        </w:rPr>
        <w:t xml:space="preserve"> </w:t>
      </w:r>
      <w:r>
        <w:rPr>
          <w:w w:val="105"/>
        </w:rPr>
        <w:t>или</w:t>
      </w:r>
      <w:r>
        <w:rPr>
          <w:spacing w:val="17"/>
          <w:w w:val="105"/>
        </w:rPr>
        <w:t xml:space="preserve"> </w:t>
      </w:r>
      <w:r>
        <w:rPr>
          <w:w w:val="105"/>
        </w:rPr>
        <w:t>как</w:t>
      </w:r>
      <w:r>
        <w:rPr>
          <w:spacing w:val="1"/>
          <w:w w:val="105"/>
        </w:rPr>
        <w:t xml:space="preserve"> </w:t>
      </w:r>
      <w:r>
        <w:rPr>
          <w:w w:val="105"/>
        </w:rPr>
        <w:t>адрес.</w:t>
      </w:r>
      <w:r>
        <w:rPr>
          <w:spacing w:val="-1"/>
          <w:w w:val="105"/>
        </w:rPr>
        <w:t xml:space="preserve"> </w:t>
      </w:r>
      <w:r>
        <w:rPr>
          <w:w w:val="105"/>
        </w:rPr>
        <w:t>Чтобы</w:t>
      </w:r>
      <w:r>
        <w:rPr>
          <w:spacing w:val="14"/>
          <w:w w:val="105"/>
        </w:rPr>
        <w:t xml:space="preserve"> </w:t>
      </w:r>
      <w:r>
        <w:rPr>
          <w:w w:val="105"/>
        </w:rPr>
        <w:t>не</w:t>
      </w:r>
      <w:r>
        <w:rPr>
          <w:spacing w:val="15"/>
          <w:w w:val="105"/>
        </w:rPr>
        <w:t xml:space="preserve"> </w:t>
      </w:r>
      <w:r>
        <w:rPr>
          <w:w w:val="105"/>
        </w:rPr>
        <w:t>было</w:t>
      </w:r>
      <w:r>
        <w:rPr>
          <w:spacing w:val="14"/>
          <w:w w:val="105"/>
        </w:rPr>
        <w:t xml:space="preserve"> </w:t>
      </w:r>
      <w:r>
        <w:rPr>
          <w:w w:val="105"/>
        </w:rPr>
        <w:t>путаницы</w:t>
      </w:r>
      <w:r>
        <w:rPr>
          <w:spacing w:val="15"/>
          <w:w w:val="105"/>
        </w:rPr>
        <w:t xml:space="preserve"> </w:t>
      </w:r>
      <w:r>
        <w:rPr>
          <w:w w:val="105"/>
        </w:rPr>
        <w:t>с</w:t>
      </w:r>
      <w:r>
        <w:rPr>
          <w:spacing w:val="14"/>
          <w:w w:val="105"/>
        </w:rPr>
        <w:t xml:space="preserve"> </w:t>
      </w:r>
      <w:r>
        <w:rPr>
          <w:w w:val="105"/>
        </w:rPr>
        <w:t>номерами,</w:t>
      </w:r>
      <w:r>
        <w:rPr>
          <w:spacing w:val="-1"/>
          <w:w w:val="105"/>
        </w:rPr>
        <w:t xml:space="preserve"> </w:t>
      </w:r>
      <w:r>
        <w:rPr>
          <w:w w:val="105"/>
        </w:rPr>
        <w:t>перед</w:t>
      </w:r>
      <w:r>
        <w:rPr>
          <w:spacing w:val="13"/>
          <w:w w:val="105"/>
        </w:rPr>
        <w:t xml:space="preserve"> </w:t>
      </w:r>
      <w:r>
        <w:rPr>
          <w:w w:val="105"/>
        </w:rPr>
        <w:t>адресом</w:t>
      </w:r>
      <w:r>
        <w:rPr>
          <w:spacing w:val="15"/>
          <w:w w:val="105"/>
        </w:rPr>
        <w:t xml:space="preserve"> </w:t>
      </w:r>
      <w:r>
        <w:rPr>
          <w:w w:val="105"/>
        </w:rPr>
        <w:t>ставится</w:t>
      </w:r>
      <w:r>
        <w:rPr>
          <w:spacing w:val="14"/>
          <w:w w:val="105"/>
        </w:rPr>
        <w:t xml:space="preserve"> </w:t>
      </w:r>
      <w:r>
        <w:rPr>
          <w:w w:val="105"/>
        </w:rPr>
        <w:t>«звёздочка».</w:t>
      </w:r>
    </w:p>
    <w:p>
      <w:pPr>
        <w:pStyle w:val="5"/>
        <w:spacing w:line="376" w:lineRule="auto"/>
        <w:ind w:left="128" w:right="1326" w:firstLine="239"/>
        <w:jc w:val="both"/>
      </w:pPr>
      <w:r>
        <w:rPr>
          <w:w w:val="105"/>
        </w:rPr>
        <w:t>Информацию о всех установленных точках останова можно вывести командой</w:t>
      </w:r>
      <w:r>
        <w:rPr>
          <w:spacing w:val="1"/>
          <w:w w:val="105"/>
        </w:rPr>
        <w:t xml:space="preserve"> </w:t>
      </w:r>
      <w:r>
        <w:rPr>
          <w:w w:val="110"/>
        </w:rPr>
        <w:t>info</w:t>
      </w:r>
      <w:r>
        <w:rPr>
          <w:spacing w:val="-9"/>
          <w:w w:val="110"/>
        </w:rPr>
        <w:t xml:space="preserve"> </w:t>
      </w:r>
      <w:r>
        <w:rPr>
          <w:w w:val="110"/>
        </w:rPr>
        <w:t>(кратко</w:t>
      </w:r>
      <w:r>
        <w:rPr>
          <w:spacing w:val="-8"/>
          <w:w w:val="110"/>
        </w:rPr>
        <w:t xml:space="preserve"> </w:t>
      </w:r>
      <w:r>
        <w:rPr>
          <w:w w:val="110"/>
        </w:rPr>
        <w:t>i).</w:t>
      </w:r>
    </w:p>
    <w:p>
      <w:pPr>
        <w:pStyle w:val="5"/>
        <w:spacing w:before="1" w:line="376" w:lineRule="auto"/>
        <w:ind w:left="128" w:right="1292" w:firstLine="239"/>
        <w:jc w:val="both"/>
      </w:pPr>
      <w:r>
        <w:rPr>
          <w:w w:val="110"/>
        </w:rPr>
        <w:t>Для</w:t>
      </w:r>
      <w:r>
        <w:rPr>
          <w:spacing w:val="-12"/>
          <w:w w:val="110"/>
        </w:rPr>
        <w:t xml:space="preserve"> </w:t>
      </w:r>
      <w:r>
        <w:rPr>
          <w:w w:val="110"/>
        </w:rPr>
        <w:t>того</w:t>
      </w:r>
      <w:r>
        <w:rPr>
          <w:spacing w:val="-5"/>
          <w:w w:val="110"/>
        </w:rPr>
        <w:t xml:space="preserve"> </w:t>
      </w:r>
      <w:r>
        <w:rPr>
          <w:w w:val="110"/>
        </w:rPr>
        <w:t>чтобы</w:t>
      </w:r>
      <w:r>
        <w:rPr>
          <w:spacing w:val="-6"/>
          <w:w w:val="110"/>
        </w:rPr>
        <w:t xml:space="preserve"> </w:t>
      </w:r>
      <w:r>
        <w:rPr>
          <w:w w:val="110"/>
        </w:rPr>
        <w:t>сделать</w:t>
      </w:r>
      <w:r>
        <w:rPr>
          <w:spacing w:val="-9"/>
          <w:w w:val="110"/>
        </w:rPr>
        <w:t xml:space="preserve"> </w:t>
      </w:r>
      <w:r>
        <w:rPr>
          <w:w w:val="110"/>
        </w:rPr>
        <w:t>неактивной</w:t>
      </w:r>
      <w:r>
        <w:rPr>
          <w:spacing w:val="-5"/>
          <w:w w:val="110"/>
        </w:rPr>
        <w:t xml:space="preserve"> </w:t>
      </w:r>
      <w:r>
        <w:rPr>
          <w:w w:val="110"/>
        </w:rPr>
        <w:t>какую-нибудь</w:t>
      </w:r>
      <w:r>
        <w:rPr>
          <w:spacing w:val="-10"/>
          <w:w w:val="110"/>
        </w:rPr>
        <w:t xml:space="preserve"> </w:t>
      </w:r>
      <w:r>
        <w:rPr>
          <w:w w:val="110"/>
        </w:rPr>
        <w:t>ненужную</w:t>
      </w:r>
      <w:r>
        <w:rPr>
          <w:spacing w:val="-11"/>
          <w:w w:val="110"/>
        </w:rPr>
        <w:t xml:space="preserve"> </w:t>
      </w:r>
      <w:r>
        <w:rPr>
          <w:w w:val="110"/>
        </w:rPr>
        <w:t>точку</w:t>
      </w:r>
      <w:r>
        <w:rPr>
          <w:spacing w:val="-6"/>
          <w:w w:val="110"/>
        </w:rPr>
        <w:t xml:space="preserve"> </w:t>
      </w:r>
      <w:r>
        <w:rPr>
          <w:w w:val="110"/>
        </w:rPr>
        <w:t>останова,</w:t>
      </w:r>
      <w:r>
        <w:rPr>
          <w:spacing w:val="-63"/>
          <w:w w:val="110"/>
        </w:rPr>
        <w:t xml:space="preserve"> </w:t>
      </w:r>
      <w:r>
        <w:rPr>
          <w:w w:val="110"/>
        </w:rPr>
        <w:t>можно</w:t>
      </w:r>
      <w:r>
        <w:rPr>
          <w:spacing w:val="-8"/>
          <w:w w:val="110"/>
        </w:rPr>
        <w:t xml:space="preserve"> </w:t>
      </w:r>
      <w:r>
        <w:rPr>
          <w:w w:val="110"/>
        </w:rPr>
        <w:t>воспользоваться</w:t>
      </w:r>
      <w:r>
        <w:rPr>
          <w:spacing w:val="-7"/>
          <w:w w:val="110"/>
        </w:rPr>
        <w:t xml:space="preserve"> </w:t>
      </w:r>
      <w:r>
        <w:rPr>
          <w:w w:val="110"/>
        </w:rPr>
        <w:t>командой</w:t>
      </w:r>
      <w:r>
        <w:rPr>
          <w:spacing w:val="-8"/>
          <w:w w:val="110"/>
        </w:rPr>
        <w:t xml:space="preserve"> </w:t>
      </w:r>
      <w:r>
        <w:rPr>
          <w:w w:val="110"/>
        </w:rPr>
        <w:t>disable.</w:t>
      </w:r>
    </w:p>
    <w:p>
      <w:pPr>
        <w:pStyle w:val="5"/>
        <w:ind w:left="367"/>
        <w:jc w:val="both"/>
      </w:pPr>
      <w:r>
        <w:rPr>
          <w:w w:val="110"/>
        </w:rPr>
        <w:t>Обратно</w:t>
      </w:r>
      <w:r>
        <w:rPr>
          <w:spacing w:val="-8"/>
          <w:w w:val="110"/>
        </w:rPr>
        <w:t xml:space="preserve"> </w:t>
      </w:r>
      <w:r>
        <w:rPr>
          <w:w w:val="110"/>
        </w:rPr>
        <w:t>точка</w:t>
      </w:r>
      <w:r>
        <w:rPr>
          <w:spacing w:val="1"/>
          <w:w w:val="110"/>
        </w:rPr>
        <w:t xml:space="preserve"> </w:t>
      </w:r>
      <w:r>
        <w:rPr>
          <w:w w:val="110"/>
        </w:rPr>
        <w:t>останова</w:t>
      </w:r>
      <w:r>
        <w:rPr>
          <w:spacing w:val="1"/>
          <w:w w:val="110"/>
        </w:rPr>
        <w:t xml:space="preserve"> </w:t>
      </w:r>
      <w:r>
        <w:rPr>
          <w:w w:val="110"/>
        </w:rPr>
        <w:t>активируется</w:t>
      </w:r>
      <w:r>
        <w:rPr>
          <w:spacing w:val="1"/>
          <w:w w:val="110"/>
        </w:rPr>
        <w:t xml:space="preserve"> </w:t>
      </w:r>
      <w:r>
        <w:rPr>
          <w:w w:val="110"/>
        </w:rPr>
        <w:t>командой</w:t>
      </w:r>
      <w:r>
        <w:rPr>
          <w:spacing w:val="1"/>
          <w:w w:val="110"/>
        </w:rPr>
        <w:t xml:space="preserve"> </w:t>
      </w:r>
      <w:r>
        <w:rPr>
          <w:w w:val="110"/>
        </w:rPr>
        <w:t>enable.</w:t>
      </w:r>
    </w:p>
    <w:p>
      <w:pPr>
        <w:pStyle w:val="5"/>
        <w:spacing w:before="157" w:line="376" w:lineRule="auto"/>
        <w:ind w:left="128" w:right="1326" w:firstLine="239"/>
        <w:jc w:val="both"/>
      </w:pPr>
      <w:r>
        <w:rPr>
          <w:w w:val="105"/>
        </w:rPr>
        <w:t>Если</w:t>
      </w:r>
      <w:r>
        <w:rPr>
          <w:spacing w:val="-7"/>
          <w:w w:val="105"/>
        </w:rPr>
        <w:t xml:space="preserve"> </w:t>
      </w:r>
      <w:r>
        <w:rPr>
          <w:w w:val="105"/>
        </w:rPr>
        <w:t>же</w:t>
      </w:r>
      <w:r>
        <w:rPr>
          <w:spacing w:val="-16"/>
          <w:w w:val="105"/>
        </w:rPr>
        <w:t xml:space="preserve"> </w:t>
      </w:r>
      <w:r>
        <w:rPr>
          <w:w w:val="105"/>
        </w:rPr>
        <w:t>точка</w:t>
      </w:r>
      <w:r>
        <w:rPr>
          <w:spacing w:val="-6"/>
          <w:w w:val="105"/>
        </w:rPr>
        <w:t xml:space="preserve"> </w:t>
      </w:r>
      <w:r>
        <w:rPr>
          <w:w w:val="105"/>
        </w:rPr>
        <w:t>останова</w:t>
      </w:r>
      <w:r>
        <w:rPr>
          <w:spacing w:val="-7"/>
          <w:w w:val="105"/>
        </w:rPr>
        <w:t xml:space="preserve"> </w:t>
      </w:r>
      <w:r>
        <w:rPr>
          <w:w w:val="105"/>
        </w:rPr>
        <w:t>в</w:t>
      </w:r>
      <w:r>
        <w:rPr>
          <w:spacing w:val="-13"/>
          <w:w w:val="105"/>
        </w:rPr>
        <w:t xml:space="preserve"> </w:t>
      </w:r>
      <w:r>
        <w:rPr>
          <w:w w:val="105"/>
        </w:rPr>
        <w:t>дальнейшем</w:t>
      </w:r>
      <w:r>
        <w:rPr>
          <w:spacing w:val="-6"/>
          <w:w w:val="105"/>
        </w:rPr>
        <w:t xml:space="preserve"> </w:t>
      </w:r>
      <w:r>
        <w:rPr>
          <w:w w:val="105"/>
        </w:rPr>
        <w:t>больше</w:t>
      </w:r>
      <w:r>
        <w:rPr>
          <w:spacing w:val="-6"/>
          <w:w w:val="105"/>
        </w:rPr>
        <w:t xml:space="preserve"> </w:t>
      </w:r>
      <w:r>
        <w:rPr>
          <w:w w:val="105"/>
        </w:rPr>
        <w:t>не</w:t>
      </w:r>
      <w:r>
        <w:rPr>
          <w:spacing w:val="-7"/>
          <w:w w:val="105"/>
        </w:rPr>
        <w:t xml:space="preserve"> </w:t>
      </w:r>
      <w:r>
        <w:rPr>
          <w:w w:val="105"/>
        </w:rPr>
        <w:t>нужна,</w:t>
      </w:r>
      <w:r>
        <w:rPr>
          <w:spacing w:val="-20"/>
          <w:w w:val="105"/>
        </w:rPr>
        <w:t xml:space="preserve"> </w:t>
      </w:r>
      <w:r>
        <w:rPr>
          <w:w w:val="105"/>
        </w:rPr>
        <w:t>она</w:t>
      </w:r>
      <w:r>
        <w:rPr>
          <w:spacing w:val="-6"/>
          <w:w w:val="105"/>
        </w:rPr>
        <w:t xml:space="preserve"> </w:t>
      </w:r>
      <w:r>
        <w:rPr>
          <w:w w:val="105"/>
        </w:rPr>
        <w:t>может</w:t>
      </w:r>
      <w:r>
        <w:rPr>
          <w:spacing w:val="-15"/>
          <w:w w:val="105"/>
        </w:rPr>
        <w:t xml:space="preserve"> </w:t>
      </w:r>
      <w:r>
        <w:rPr>
          <w:w w:val="105"/>
        </w:rPr>
        <w:t>быть</w:t>
      </w:r>
      <w:r>
        <w:rPr>
          <w:spacing w:val="-12"/>
          <w:w w:val="105"/>
        </w:rPr>
        <w:t xml:space="preserve"> </w:t>
      </w:r>
      <w:r>
        <w:rPr>
          <w:w w:val="105"/>
        </w:rPr>
        <w:t>удалена</w:t>
      </w:r>
      <w:r>
        <w:rPr>
          <w:spacing w:val="-61"/>
          <w:w w:val="105"/>
        </w:rPr>
        <w:t xml:space="preserve"> </w:t>
      </w:r>
      <w:r>
        <w:rPr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8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7"/>
          <w:w w:val="110"/>
        </w:rPr>
        <w:t xml:space="preserve"> </w:t>
      </w:r>
      <w:r>
        <w:rPr>
          <w:w w:val="110"/>
        </w:rPr>
        <w:t>delete.</w:t>
      </w:r>
    </w:p>
    <w:p>
      <w:pPr>
        <w:pStyle w:val="5"/>
        <w:spacing w:line="376" w:lineRule="auto"/>
        <w:ind w:left="120" w:right="1279" w:firstLine="247"/>
        <w:jc w:val="both"/>
      </w:pPr>
      <w:r>
        <w:rPr>
          <w:w w:val="110"/>
        </w:rPr>
        <w:t>Для продолжения остановленной программы используется команда continue</w:t>
      </w:r>
      <w:r>
        <w:rPr>
          <w:spacing w:val="1"/>
          <w:w w:val="110"/>
        </w:rPr>
        <w:t xml:space="preserve"> </w:t>
      </w:r>
      <w:r>
        <w:rPr>
          <w:w w:val="110"/>
        </w:rPr>
        <w:t>(c). Выполнение программы будет происходить до следующей точки останова.</w:t>
      </w:r>
      <w:r>
        <w:rPr>
          <w:spacing w:val="1"/>
          <w:w w:val="110"/>
        </w:rPr>
        <w:t xml:space="preserve"> </w:t>
      </w:r>
      <w:r>
        <w:rPr>
          <w:w w:val="110"/>
        </w:rPr>
        <w:t>В качестве аргумента может использоваться целое число N, которое указывает</w:t>
      </w:r>
      <w:r>
        <w:rPr>
          <w:spacing w:val="1"/>
          <w:w w:val="110"/>
        </w:rPr>
        <w:t xml:space="preserve"> </w:t>
      </w:r>
      <w:r>
        <w:rPr>
          <w:w w:val="110"/>
        </w:rPr>
        <w:t>отладчику проигнорировать N − 1 точку останова (выполнение остановится на</w:t>
      </w:r>
      <w:r>
        <w:rPr>
          <w:spacing w:val="1"/>
          <w:w w:val="110"/>
        </w:rPr>
        <w:t xml:space="preserve"> </w:t>
      </w:r>
      <w:r>
        <w:rPr>
          <w:w w:val="115"/>
        </w:rPr>
        <w:t>N-й</w:t>
      </w:r>
      <w:r>
        <w:rPr>
          <w:spacing w:val="-19"/>
          <w:w w:val="115"/>
        </w:rPr>
        <w:t xml:space="preserve"> </w:t>
      </w:r>
      <w:r>
        <w:rPr>
          <w:w w:val="115"/>
        </w:rPr>
        <w:t>точке).</w:t>
      </w:r>
    </w:p>
    <w:p>
      <w:pPr>
        <w:pStyle w:val="5"/>
        <w:spacing w:before="1" w:line="376" w:lineRule="auto"/>
        <w:ind w:left="128" w:right="1326" w:firstLine="239"/>
        <w:jc w:val="both"/>
      </w:pPr>
      <w:r>
        <w:rPr>
          <w:w w:val="105"/>
        </w:rPr>
        <w:t>Команда stepi (кратко sI) позволяет выполнять программу по шагам, т.е. данная</w:t>
      </w:r>
      <w:r>
        <w:rPr>
          <w:spacing w:val="1"/>
          <w:w w:val="105"/>
        </w:rPr>
        <w:t xml:space="preserve"> </w:t>
      </w:r>
      <w:r>
        <w:rPr>
          <w:w w:val="110"/>
        </w:rPr>
        <w:t>команда</w:t>
      </w:r>
      <w:r>
        <w:rPr>
          <w:spacing w:val="-8"/>
          <w:w w:val="110"/>
        </w:rPr>
        <w:t xml:space="preserve"> </w:t>
      </w:r>
      <w:r>
        <w:rPr>
          <w:w w:val="110"/>
        </w:rPr>
        <w:t>выполняет</w:t>
      </w:r>
      <w:r>
        <w:rPr>
          <w:spacing w:val="-14"/>
          <w:w w:val="110"/>
        </w:rPr>
        <w:t xml:space="preserve"> </w:t>
      </w:r>
      <w:r>
        <w:rPr>
          <w:w w:val="110"/>
        </w:rPr>
        <w:t>ровно</w:t>
      </w:r>
      <w:r>
        <w:rPr>
          <w:spacing w:val="-7"/>
          <w:w w:val="110"/>
        </w:rPr>
        <w:t xml:space="preserve"> </w:t>
      </w:r>
      <w:r>
        <w:rPr>
          <w:w w:val="110"/>
        </w:rPr>
        <w:t>одну</w:t>
      </w:r>
      <w:r>
        <w:rPr>
          <w:spacing w:val="-8"/>
          <w:w w:val="110"/>
        </w:rPr>
        <w:t xml:space="preserve"> </w:t>
      </w:r>
      <w:r>
        <w:rPr>
          <w:w w:val="110"/>
        </w:rPr>
        <w:t>инструкцию.</w:t>
      </w:r>
    </w:p>
    <w:p>
      <w:pPr>
        <w:pStyle w:val="5"/>
        <w:spacing w:line="376" w:lineRule="auto"/>
        <w:ind w:left="128" w:right="1292" w:firstLine="239"/>
        <w:jc w:val="both"/>
      </w:pPr>
      <w:r>
        <w:rPr>
          <w:w w:val="105"/>
        </w:rPr>
        <w:t>Подпрограмма — это, как правило, функционально законченный участок кода,</w:t>
      </w:r>
      <w:r>
        <w:rPr>
          <w:spacing w:val="1"/>
          <w:w w:val="105"/>
        </w:rPr>
        <w:t xml:space="preserve"> </w:t>
      </w:r>
      <w:r>
        <w:rPr>
          <w:w w:val="105"/>
        </w:rPr>
        <w:t>который можно многократно вызывать из разных мест программы. В отличие от</w:t>
      </w:r>
      <w:r>
        <w:rPr>
          <w:spacing w:val="1"/>
          <w:w w:val="105"/>
        </w:rPr>
        <w:t xml:space="preserve"> </w:t>
      </w:r>
      <w:r>
        <w:rPr>
          <w:w w:val="105"/>
        </w:rPr>
        <w:t>простых переходов из подпрограмм существует возврат на команду, следующую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>за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вызовом.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Если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программе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встречается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одинаковый</w:t>
      </w:r>
      <w:r>
        <w:rPr>
          <w:spacing w:val="-7"/>
          <w:w w:val="110"/>
        </w:rPr>
        <w:t xml:space="preserve"> </w:t>
      </w:r>
      <w:r>
        <w:rPr>
          <w:w w:val="110"/>
        </w:rPr>
        <w:t>участок</w:t>
      </w:r>
      <w:r>
        <w:rPr>
          <w:spacing w:val="-8"/>
          <w:w w:val="110"/>
        </w:rPr>
        <w:t xml:space="preserve"> </w:t>
      </w:r>
      <w:r>
        <w:rPr>
          <w:w w:val="110"/>
        </w:rPr>
        <w:t>кода,</w:t>
      </w:r>
      <w:r>
        <w:rPr>
          <w:spacing w:val="-18"/>
          <w:w w:val="110"/>
        </w:rPr>
        <w:t xml:space="preserve"> </w:t>
      </w:r>
      <w:r>
        <w:rPr>
          <w:w w:val="110"/>
        </w:rPr>
        <w:t>его</w:t>
      </w:r>
      <w:r>
        <w:rPr>
          <w:spacing w:val="-7"/>
          <w:w w:val="110"/>
        </w:rPr>
        <w:t xml:space="preserve"> </w:t>
      </w:r>
      <w:r>
        <w:rPr>
          <w:w w:val="110"/>
        </w:rPr>
        <w:t>можно</w:t>
      </w:r>
      <w:r>
        <w:rPr>
          <w:spacing w:val="-64"/>
          <w:w w:val="110"/>
        </w:rPr>
        <w:t xml:space="preserve"> </w:t>
      </w:r>
      <w:r>
        <w:rPr>
          <w:w w:val="105"/>
        </w:rPr>
        <w:t>оформить</w:t>
      </w:r>
      <w:r>
        <w:rPr>
          <w:spacing w:val="-9"/>
          <w:w w:val="105"/>
        </w:rPr>
        <w:t xml:space="preserve"> </w:t>
      </w:r>
      <w:r>
        <w:rPr>
          <w:w w:val="105"/>
        </w:rPr>
        <w:t>в</w:t>
      </w:r>
      <w:r>
        <w:rPr>
          <w:spacing w:val="-2"/>
          <w:w w:val="105"/>
        </w:rPr>
        <w:t xml:space="preserve"> </w:t>
      </w:r>
      <w:r>
        <w:rPr>
          <w:w w:val="105"/>
        </w:rPr>
        <w:t>виде</w:t>
      </w:r>
      <w:r>
        <w:rPr>
          <w:spacing w:val="-2"/>
          <w:w w:val="105"/>
        </w:rPr>
        <w:t xml:space="preserve"> </w:t>
      </w:r>
      <w:r>
        <w:rPr>
          <w:w w:val="105"/>
        </w:rPr>
        <w:t>подпрограммы,</w:t>
      </w:r>
      <w:r>
        <w:rPr>
          <w:spacing w:val="-16"/>
          <w:w w:val="105"/>
        </w:rPr>
        <w:t xml:space="preserve"> </w:t>
      </w:r>
      <w:r>
        <w:rPr>
          <w:w w:val="105"/>
        </w:rPr>
        <w:t>а</w:t>
      </w:r>
      <w:r>
        <w:rPr>
          <w:spacing w:val="-2"/>
          <w:w w:val="105"/>
        </w:rPr>
        <w:t xml:space="preserve"> </w:t>
      </w:r>
      <w:r>
        <w:rPr>
          <w:w w:val="105"/>
        </w:rPr>
        <w:t>во</w:t>
      </w:r>
      <w:r>
        <w:rPr>
          <w:spacing w:val="-2"/>
          <w:w w:val="105"/>
        </w:rPr>
        <w:t xml:space="preserve"> </w:t>
      </w:r>
      <w:r>
        <w:rPr>
          <w:w w:val="105"/>
        </w:rPr>
        <w:t>всех</w:t>
      </w:r>
      <w:r>
        <w:rPr>
          <w:spacing w:val="-2"/>
          <w:w w:val="105"/>
        </w:rPr>
        <w:t xml:space="preserve"> </w:t>
      </w:r>
      <w:r>
        <w:rPr>
          <w:w w:val="105"/>
        </w:rPr>
        <w:t>нужных</w:t>
      </w:r>
      <w:r>
        <w:rPr>
          <w:spacing w:val="-2"/>
          <w:w w:val="105"/>
        </w:rPr>
        <w:t xml:space="preserve"> </w:t>
      </w:r>
      <w:r>
        <w:rPr>
          <w:w w:val="105"/>
        </w:rPr>
        <w:t>местах</w:t>
      </w:r>
      <w:r>
        <w:rPr>
          <w:spacing w:val="-2"/>
          <w:w w:val="105"/>
        </w:rPr>
        <w:t xml:space="preserve"> </w:t>
      </w:r>
      <w:r>
        <w:rPr>
          <w:w w:val="105"/>
        </w:rPr>
        <w:t>поставить</w:t>
      </w:r>
      <w:r>
        <w:rPr>
          <w:spacing w:val="-8"/>
          <w:w w:val="105"/>
        </w:rPr>
        <w:t xml:space="preserve"> </w:t>
      </w:r>
      <w:r>
        <w:rPr>
          <w:w w:val="105"/>
        </w:rPr>
        <w:t>её</w:t>
      </w:r>
      <w:r>
        <w:rPr>
          <w:spacing w:val="-2"/>
          <w:w w:val="105"/>
        </w:rPr>
        <w:t xml:space="preserve"> </w:t>
      </w:r>
      <w:r>
        <w:rPr>
          <w:w w:val="105"/>
        </w:rPr>
        <w:t>вызов.</w:t>
      </w:r>
      <w:r>
        <w:rPr>
          <w:spacing w:val="-16"/>
          <w:w w:val="105"/>
        </w:rPr>
        <w:t xml:space="preserve"> </w:t>
      </w:r>
      <w:r>
        <w:rPr>
          <w:w w:val="105"/>
        </w:rPr>
        <w:t>При</w:t>
      </w:r>
    </w:p>
    <w:p>
      <w:pPr>
        <w:spacing w:after="0" w:line="376" w:lineRule="auto"/>
        <w:jc w:val="both"/>
        <w:sectPr>
          <w:pgSz w:w="11910" w:h="16840"/>
          <w:pgMar w:top="1300" w:right="160" w:bottom="2000" w:left="1360" w:header="0" w:footer="1809" w:gutter="0"/>
          <w:cols w:space="720" w:num="1"/>
        </w:sectPr>
      </w:pPr>
    </w:p>
    <w:p>
      <w:pPr>
        <w:pStyle w:val="5"/>
        <w:spacing w:before="100" w:line="376" w:lineRule="auto"/>
        <w:ind w:left="128" w:right="1326"/>
        <w:jc w:val="both"/>
      </w:pPr>
      <w:r>
        <w:rPr>
          <w:spacing w:val="-1"/>
          <w:w w:val="110"/>
        </w:rPr>
        <w:t>этом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подпрограмма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будет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содержаться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коде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одном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экземпляре,</w:t>
      </w:r>
      <w:r>
        <w:rPr>
          <w:spacing w:val="-18"/>
          <w:w w:val="110"/>
        </w:rPr>
        <w:t xml:space="preserve"> </w:t>
      </w:r>
      <w:r>
        <w:rPr>
          <w:w w:val="110"/>
        </w:rPr>
        <w:t>что</w:t>
      </w:r>
      <w:r>
        <w:rPr>
          <w:spacing w:val="-7"/>
          <w:w w:val="110"/>
        </w:rPr>
        <w:t xml:space="preserve"> </w:t>
      </w:r>
      <w:r>
        <w:rPr>
          <w:w w:val="110"/>
        </w:rPr>
        <w:t>позволит</w:t>
      </w:r>
      <w:r>
        <w:rPr>
          <w:spacing w:val="-64"/>
          <w:w w:val="110"/>
        </w:rPr>
        <w:t xml:space="preserve"> </w:t>
      </w:r>
      <w:r>
        <w:rPr>
          <w:w w:val="110"/>
        </w:rPr>
        <w:t>уменьшить</w:t>
      </w:r>
      <w:r>
        <w:rPr>
          <w:spacing w:val="-12"/>
          <w:w w:val="110"/>
        </w:rPr>
        <w:t xml:space="preserve"> </w:t>
      </w:r>
      <w:r>
        <w:rPr>
          <w:w w:val="110"/>
        </w:rPr>
        <w:t>размер</w:t>
      </w:r>
      <w:r>
        <w:rPr>
          <w:spacing w:val="-7"/>
          <w:w w:val="110"/>
        </w:rPr>
        <w:t xml:space="preserve"> </w:t>
      </w:r>
      <w:r>
        <w:rPr>
          <w:w w:val="110"/>
        </w:rPr>
        <w:t>кода</w:t>
      </w:r>
      <w:r>
        <w:rPr>
          <w:spacing w:val="-7"/>
          <w:w w:val="110"/>
        </w:rPr>
        <w:t xml:space="preserve"> </w:t>
      </w:r>
      <w:r>
        <w:rPr>
          <w:w w:val="110"/>
        </w:rPr>
        <w:t>всей</w:t>
      </w:r>
      <w:r>
        <w:rPr>
          <w:spacing w:val="-7"/>
          <w:w w:val="110"/>
        </w:rPr>
        <w:t xml:space="preserve"> </w:t>
      </w:r>
      <w:r>
        <w:rPr>
          <w:w w:val="110"/>
        </w:rPr>
        <w:t>программы.</w:t>
      </w:r>
    </w:p>
    <w:p>
      <w:pPr>
        <w:pStyle w:val="5"/>
        <w:spacing w:line="376" w:lineRule="auto"/>
        <w:ind w:left="128" w:right="1275" w:firstLine="239"/>
        <w:jc w:val="both"/>
      </w:pPr>
      <w:r>
        <w:rPr>
          <w:w w:val="110"/>
        </w:rPr>
        <w:t>Для вызова подпрограммы из основной программы используется инструкция</w:t>
      </w:r>
      <w:r>
        <w:rPr>
          <w:spacing w:val="-63"/>
          <w:w w:val="110"/>
        </w:rPr>
        <w:t xml:space="preserve"> </w:t>
      </w:r>
      <w:r>
        <w:rPr>
          <w:w w:val="110"/>
        </w:rPr>
        <w:t>call,</w:t>
      </w:r>
      <w:r>
        <w:rPr>
          <w:spacing w:val="-18"/>
          <w:w w:val="110"/>
        </w:rPr>
        <w:t xml:space="preserve"> </w:t>
      </w:r>
      <w:r>
        <w:rPr>
          <w:w w:val="110"/>
        </w:rPr>
        <w:t>которая</w:t>
      </w:r>
      <w:r>
        <w:rPr>
          <w:spacing w:val="-7"/>
          <w:w w:val="110"/>
        </w:rPr>
        <w:t xml:space="preserve"> </w:t>
      </w:r>
      <w:r>
        <w:rPr>
          <w:w w:val="110"/>
        </w:rPr>
        <w:t>заносит</w:t>
      </w:r>
      <w:r>
        <w:rPr>
          <w:spacing w:val="-13"/>
          <w:w w:val="110"/>
        </w:rPr>
        <w:t xml:space="preserve"> </w:t>
      </w:r>
      <w:r>
        <w:rPr>
          <w:w w:val="110"/>
        </w:rPr>
        <w:t>адрес</w:t>
      </w:r>
      <w:r>
        <w:rPr>
          <w:spacing w:val="-7"/>
          <w:w w:val="110"/>
        </w:rPr>
        <w:t xml:space="preserve"> </w:t>
      </w:r>
      <w:r>
        <w:rPr>
          <w:w w:val="110"/>
        </w:rPr>
        <w:t>следующей</w:t>
      </w:r>
      <w:r>
        <w:rPr>
          <w:spacing w:val="-7"/>
          <w:w w:val="110"/>
        </w:rPr>
        <w:t xml:space="preserve"> </w:t>
      </w:r>
      <w:r>
        <w:rPr>
          <w:w w:val="110"/>
        </w:rPr>
        <w:t>инструкции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стек</w:t>
      </w:r>
      <w:r>
        <w:rPr>
          <w:spacing w:val="-7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загружает</w:t>
      </w:r>
      <w:r>
        <w:rPr>
          <w:spacing w:val="-14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регистр</w:t>
      </w:r>
      <w:r>
        <w:rPr>
          <w:spacing w:val="1"/>
          <w:w w:val="110"/>
        </w:rPr>
        <w:t xml:space="preserve"> </w:t>
      </w:r>
      <w:r>
        <w:rPr>
          <w:w w:val="105"/>
        </w:rPr>
        <w:t>eip адрес соответствующей подпрограммы, осуществляя таким образом переход.</w:t>
      </w:r>
      <w:r>
        <w:rPr>
          <w:spacing w:val="1"/>
          <w:w w:val="105"/>
        </w:rPr>
        <w:t xml:space="preserve"> </w:t>
      </w:r>
      <w:r>
        <w:rPr>
          <w:w w:val="110"/>
        </w:rPr>
        <w:t>Затем начинается выполнение подпрограммы, которая, в свою очередь, также</w:t>
      </w:r>
      <w:r>
        <w:rPr>
          <w:spacing w:val="1"/>
          <w:w w:val="110"/>
        </w:rPr>
        <w:t xml:space="preserve"> </w:t>
      </w:r>
      <w:r>
        <w:rPr>
          <w:w w:val="110"/>
        </w:rPr>
        <w:t>может содержать подпрограммы. Подпрограмма завершается инструкцией ret,</w:t>
      </w:r>
      <w:r>
        <w:rPr>
          <w:spacing w:val="1"/>
          <w:w w:val="110"/>
        </w:rPr>
        <w:t xml:space="preserve"> </w:t>
      </w:r>
      <w:r>
        <w:rPr>
          <w:w w:val="110"/>
        </w:rPr>
        <w:t>которая извлекает из стека адрес, занесённый туда соответствующей инструк-</w:t>
      </w:r>
      <w:r>
        <w:rPr>
          <w:spacing w:val="1"/>
          <w:w w:val="110"/>
        </w:rPr>
        <w:t xml:space="preserve"> </w:t>
      </w:r>
      <w:r>
        <w:rPr>
          <w:w w:val="110"/>
        </w:rPr>
        <w:t>цией call, и заносит его в eip. После этого выполнение основной программы</w:t>
      </w:r>
      <w:r>
        <w:rPr>
          <w:spacing w:val="1"/>
          <w:w w:val="110"/>
        </w:rPr>
        <w:t xml:space="preserve"> </w:t>
      </w:r>
      <w:r>
        <w:rPr>
          <w:w w:val="110"/>
        </w:rPr>
        <w:t>возобновится</w:t>
      </w:r>
      <w:r>
        <w:rPr>
          <w:spacing w:val="-8"/>
          <w:w w:val="110"/>
        </w:rPr>
        <w:t xml:space="preserve"> </w:t>
      </w:r>
      <w:r>
        <w:rPr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w w:val="110"/>
        </w:rPr>
        <w:t>инструкции,</w:t>
      </w:r>
      <w:r>
        <w:rPr>
          <w:spacing w:val="-17"/>
          <w:w w:val="110"/>
        </w:rPr>
        <w:t xml:space="preserve"> </w:t>
      </w:r>
      <w:r>
        <w:rPr>
          <w:w w:val="110"/>
        </w:rPr>
        <w:t>следующей</w:t>
      </w:r>
      <w:r>
        <w:rPr>
          <w:spacing w:val="-8"/>
          <w:w w:val="110"/>
        </w:rPr>
        <w:t xml:space="preserve"> </w:t>
      </w:r>
      <w:r>
        <w:rPr>
          <w:w w:val="110"/>
        </w:rPr>
        <w:t>за</w:t>
      </w:r>
      <w:r>
        <w:rPr>
          <w:spacing w:val="-7"/>
          <w:w w:val="110"/>
        </w:rPr>
        <w:t xml:space="preserve"> </w:t>
      </w:r>
      <w:r>
        <w:rPr>
          <w:w w:val="110"/>
        </w:rPr>
        <w:t>инструкцией</w:t>
      </w:r>
      <w:r>
        <w:rPr>
          <w:spacing w:val="-8"/>
          <w:w w:val="110"/>
        </w:rPr>
        <w:t xml:space="preserve"> </w:t>
      </w:r>
      <w:r>
        <w:rPr>
          <w:w w:val="110"/>
        </w:rPr>
        <w:t>call.</w:t>
      </w:r>
    </w:p>
    <w:p>
      <w:pPr>
        <w:spacing w:after="0" w:line="376" w:lineRule="auto"/>
        <w:jc w:val="both"/>
        <w:sectPr>
          <w:pgSz w:w="11910" w:h="16840"/>
          <w:pgMar w:top="1300" w:right="160" w:bottom="2000" w:left="1360" w:header="0" w:footer="1809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1"/>
        </w:rPr>
      </w:pPr>
    </w:p>
    <w:p>
      <w:pPr>
        <w:pStyle w:val="2"/>
        <w:numPr>
          <w:ilvl w:val="0"/>
          <w:numId w:val="3"/>
        </w:numPr>
        <w:tabs>
          <w:tab w:val="left" w:pos="658"/>
        </w:tabs>
        <w:spacing w:before="86" w:after="0" w:line="240" w:lineRule="auto"/>
        <w:ind w:left="657" w:right="0" w:hanging="530"/>
        <w:jc w:val="left"/>
      </w:pPr>
      <w:bookmarkStart w:id="9" w:name="Выполнение лабораторной работы"/>
      <w:bookmarkEnd w:id="9"/>
      <w:bookmarkStart w:id="10" w:name="_bookmark3"/>
      <w:bookmarkEnd w:id="10"/>
      <w:bookmarkStart w:id="11" w:name="_bookmark3"/>
      <w:bookmarkEnd w:id="11"/>
      <w:r>
        <w:rPr>
          <w:w w:val="90"/>
        </w:rPr>
        <w:t>Выполнение</w:t>
      </w:r>
      <w:r>
        <w:rPr>
          <w:spacing w:val="94"/>
          <w:w w:val="90"/>
        </w:rPr>
        <w:t xml:space="preserve"> </w:t>
      </w:r>
      <w:r>
        <w:rPr>
          <w:w w:val="90"/>
        </w:rPr>
        <w:t>лабораторной</w:t>
      </w:r>
      <w:r>
        <w:rPr>
          <w:spacing w:val="94"/>
          <w:w w:val="90"/>
        </w:rPr>
        <w:t xml:space="preserve"> </w:t>
      </w:r>
      <w:r>
        <w:rPr>
          <w:w w:val="90"/>
        </w:rPr>
        <w:t>работы</w:t>
      </w:r>
    </w:p>
    <w:p>
      <w:pPr>
        <w:pStyle w:val="5"/>
        <w:spacing w:before="2"/>
        <w:rPr>
          <w:rFonts w:ascii="Trebuchet MS"/>
          <w:b/>
          <w:sz w:val="84"/>
        </w:rPr>
      </w:pPr>
    </w:p>
    <w:p>
      <w:pPr>
        <w:pStyle w:val="3"/>
        <w:numPr>
          <w:ilvl w:val="1"/>
          <w:numId w:val="4"/>
        </w:numPr>
        <w:tabs>
          <w:tab w:val="left" w:pos="776"/>
        </w:tabs>
        <w:spacing w:before="0" w:after="0" w:line="240" w:lineRule="auto"/>
        <w:ind w:left="775" w:right="0" w:hanging="648"/>
        <w:jc w:val="left"/>
      </w:pPr>
      <w:bookmarkStart w:id="12" w:name="Реализация подпрограмм в NASM"/>
      <w:bookmarkEnd w:id="12"/>
      <w:bookmarkStart w:id="13" w:name="_bookmark4"/>
      <w:bookmarkEnd w:id="13"/>
      <w:bookmarkStart w:id="14" w:name="_bookmark4"/>
      <w:bookmarkEnd w:id="14"/>
      <w:r>
        <w:rPr>
          <w:w w:val="90"/>
        </w:rPr>
        <w:t>Реализация</w:t>
      </w:r>
      <w:r>
        <w:rPr>
          <w:spacing w:val="63"/>
          <w:w w:val="90"/>
        </w:rPr>
        <w:t xml:space="preserve"> </w:t>
      </w:r>
      <w:r>
        <w:rPr>
          <w:w w:val="90"/>
        </w:rPr>
        <w:t>подпрограмм</w:t>
      </w:r>
      <w:r>
        <w:rPr>
          <w:spacing w:val="63"/>
          <w:w w:val="90"/>
        </w:rPr>
        <w:t xml:space="preserve"> </w:t>
      </w:r>
      <w:r>
        <w:rPr>
          <w:w w:val="90"/>
        </w:rPr>
        <w:t>в</w:t>
      </w:r>
      <w:r>
        <w:rPr>
          <w:spacing w:val="63"/>
          <w:w w:val="90"/>
        </w:rPr>
        <w:t xml:space="preserve"> </w:t>
      </w:r>
      <w:r>
        <w:rPr>
          <w:w w:val="90"/>
        </w:rPr>
        <w:t>NASM</w:t>
      </w:r>
    </w:p>
    <w:p>
      <w:pPr>
        <w:pStyle w:val="5"/>
        <w:spacing w:before="2"/>
        <w:rPr>
          <w:rFonts w:ascii="Trebuchet MS"/>
          <w:b/>
          <w:sz w:val="35"/>
        </w:rPr>
      </w:pPr>
    </w:p>
    <w:p>
      <w:pPr>
        <w:pStyle w:val="5"/>
        <w:spacing w:line="376" w:lineRule="auto"/>
        <w:ind w:left="128" w:right="1269" w:firstLine="239"/>
      </w:pPr>
      <w:r>
        <w:rPr>
          <w:w w:val="105"/>
        </w:rPr>
        <w:t>Создаю</w:t>
      </w:r>
      <w:r>
        <w:rPr>
          <w:spacing w:val="21"/>
          <w:w w:val="105"/>
        </w:rPr>
        <w:t xml:space="preserve"> </w:t>
      </w:r>
      <w:r>
        <w:rPr>
          <w:w w:val="105"/>
        </w:rPr>
        <w:t>каталог</w:t>
      </w:r>
      <w:r>
        <w:rPr>
          <w:spacing w:val="7"/>
          <w:w w:val="105"/>
        </w:rPr>
        <w:t xml:space="preserve"> </w:t>
      </w:r>
      <w:r>
        <w:rPr>
          <w:w w:val="105"/>
        </w:rPr>
        <w:t>для</w:t>
      </w:r>
      <w:r>
        <w:rPr>
          <w:spacing w:val="22"/>
          <w:w w:val="105"/>
        </w:rPr>
        <w:t xml:space="preserve"> </w:t>
      </w:r>
      <w:r>
        <w:rPr>
          <w:w w:val="105"/>
        </w:rPr>
        <w:t>выполнения</w:t>
      </w:r>
      <w:r>
        <w:rPr>
          <w:spacing w:val="15"/>
          <w:w w:val="105"/>
        </w:rPr>
        <w:t xml:space="preserve"> </w:t>
      </w:r>
      <w:r>
        <w:rPr>
          <w:w w:val="105"/>
        </w:rPr>
        <w:t>лабораторной</w:t>
      </w:r>
      <w:r>
        <w:rPr>
          <w:spacing w:val="21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22"/>
          <w:w w:val="105"/>
        </w:rPr>
        <w:t xml:space="preserve"> </w:t>
      </w:r>
      <w:r>
        <w:rPr>
          <w:w w:val="105"/>
        </w:rPr>
        <w:t>№</w:t>
      </w:r>
      <w:r>
        <w:rPr>
          <w:spacing w:val="22"/>
          <w:w w:val="105"/>
        </w:rPr>
        <w:t xml:space="preserve"> </w:t>
      </w:r>
      <w:r>
        <w:rPr>
          <w:w w:val="105"/>
        </w:rPr>
        <w:t>9,</w:t>
      </w:r>
      <w:r>
        <w:rPr>
          <w:spacing w:val="7"/>
          <w:w w:val="105"/>
        </w:rPr>
        <w:t xml:space="preserve"> </w:t>
      </w:r>
      <w:r>
        <w:rPr>
          <w:w w:val="105"/>
        </w:rPr>
        <w:t>перехожу</w:t>
      </w:r>
      <w:r>
        <w:rPr>
          <w:spacing w:val="22"/>
          <w:w w:val="105"/>
        </w:rPr>
        <w:t xml:space="preserve"> </w:t>
      </w:r>
      <w:r>
        <w:rPr>
          <w:w w:val="105"/>
        </w:rPr>
        <w:t>в</w:t>
      </w:r>
      <w:r>
        <w:rPr>
          <w:spacing w:val="22"/>
          <w:w w:val="105"/>
        </w:rPr>
        <w:t xml:space="preserve"> </w:t>
      </w:r>
      <w:r>
        <w:rPr>
          <w:w w:val="105"/>
        </w:rPr>
        <w:t>него</w:t>
      </w:r>
      <w:r>
        <w:rPr>
          <w:spacing w:val="21"/>
          <w:w w:val="105"/>
        </w:rPr>
        <w:t xml:space="preserve"> </w:t>
      </w:r>
      <w:r>
        <w:rPr>
          <w:w w:val="105"/>
        </w:rPr>
        <w:t>и</w:t>
      </w:r>
      <w:r>
        <w:rPr>
          <w:spacing w:val="-60"/>
          <w:w w:val="105"/>
        </w:rPr>
        <w:t xml:space="preserve"> </w:t>
      </w:r>
      <w:r>
        <w:rPr>
          <w:w w:val="110"/>
        </w:rPr>
        <w:t>создаю</w:t>
      </w:r>
      <w:r>
        <w:rPr>
          <w:spacing w:val="-9"/>
          <w:w w:val="110"/>
        </w:rPr>
        <w:t xml:space="preserve"> </w:t>
      </w:r>
      <w:r>
        <w:rPr>
          <w:w w:val="110"/>
        </w:rPr>
        <w:t>файл</w:t>
      </w:r>
      <w:r>
        <w:rPr>
          <w:spacing w:val="-8"/>
          <w:w w:val="110"/>
        </w:rPr>
        <w:t xml:space="preserve"> </w:t>
      </w:r>
      <w:r>
        <w:rPr>
          <w:w w:val="110"/>
        </w:rPr>
        <w:t>lab09-1.asm.</w:t>
      </w:r>
      <w:r>
        <w:rPr>
          <w:spacing w:val="-18"/>
          <w:w w:val="110"/>
        </w:rPr>
        <w:t xml:space="preserve"> </w:t>
      </w:r>
    </w:p>
    <w:p>
      <w:pPr>
        <w:pStyle w:val="5"/>
        <w:spacing w:before="9"/>
        <w:rPr>
          <w:rFonts w:hint="eastAsia" w:eastAsia="SimSun"/>
          <w:sz w:val="8"/>
          <w:lang w:eastAsia="zh-CN"/>
        </w:rPr>
      </w:pPr>
      <w:r>
        <w:rPr>
          <w:rFonts w:hint="eastAsia" w:eastAsia="SimSun"/>
          <w:sz w:val="8"/>
          <w:lang w:eastAsia="zh-CN"/>
        </w:rPr>
        <w:drawing>
          <wp:inline distT="0" distB="0" distL="114300" distR="114300">
            <wp:extent cx="5486400" cy="2766060"/>
            <wp:effectExtent l="0" t="0" r="0" b="762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rPr>
          <w:sz w:val="32"/>
        </w:rPr>
      </w:pPr>
    </w:p>
    <w:p>
      <w:pPr>
        <w:pStyle w:val="5"/>
        <w:spacing w:before="1"/>
        <w:ind w:left="1651"/>
      </w:pPr>
      <w:r>
        <w:rPr>
          <w:w w:val="110"/>
        </w:rPr>
        <w:t>Рис.</w:t>
      </w:r>
      <w:r>
        <w:rPr>
          <w:spacing w:val="-4"/>
          <w:w w:val="110"/>
        </w:rPr>
        <w:t xml:space="preserve"> </w:t>
      </w:r>
      <w:r>
        <w:rPr>
          <w:w w:val="110"/>
        </w:rPr>
        <w:t>4.1:</w:t>
      </w:r>
      <w:r>
        <w:rPr>
          <w:spacing w:val="-4"/>
          <w:w w:val="110"/>
        </w:rPr>
        <w:t xml:space="preserve"> </w:t>
      </w:r>
      <w:bookmarkStart w:id="15" w:name="_bookmark5"/>
      <w:bookmarkEnd w:id="15"/>
      <w:r>
        <w:rPr>
          <w:w w:val="110"/>
        </w:rPr>
        <w:t>Создание</w:t>
      </w:r>
      <w:r>
        <w:rPr>
          <w:spacing w:val="-4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-9"/>
          <w:w w:val="110"/>
        </w:rPr>
        <w:t xml:space="preserve"> </w:t>
      </w:r>
      <w:r>
        <w:rPr>
          <w:w w:val="110"/>
        </w:rPr>
        <w:t>для</w:t>
      </w:r>
      <w:r>
        <w:rPr>
          <w:spacing w:val="-10"/>
          <w:w w:val="110"/>
        </w:rPr>
        <w:t xml:space="preserve"> </w:t>
      </w:r>
      <w:r>
        <w:rPr>
          <w:w w:val="110"/>
        </w:rPr>
        <w:t>лабораторной</w:t>
      </w:r>
      <w:r>
        <w:rPr>
          <w:spacing w:val="-4"/>
          <w:w w:val="110"/>
        </w:rPr>
        <w:t xml:space="preserve"> </w:t>
      </w:r>
      <w:r>
        <w:rPr>
          <w:w w:val="110"/>
        </w:rPr>
        <w:t>работы</w:t>
      </w:r>
    </w:p>
    <w:p>
      <w:pPr>
        <w:pStyle w:val="5"/>
        <w:rPr>
          <w:sz w:val="32"/>
        </w:rPr>
      </w:pPr>
    </w:p>
    <w:p>
      <w:pPr>
        <w:pStyle w:val="5"/>
        <w:spacing w:before="198" w:line="376" w:lineRule="auto"/>
        <w:ind w:left="128" w:right="1269" w:firstLine="239"/>
      </w:pPr>
      <w:r>
        <w:rPr>
          <w:w w:val="110"/>
        </w:rPr>
        <w:t>Ввожу</w:t>
      </w:r>
      <w:r>
        <w:rPr>
          <w:spacing w:val="-9"/>
          <w:w w:val="110"/>
        </w:rPr>
        <w:t xml:space="preserve"> </w:t>
      </w:r>
      <w:r>
        <w:rPr>
          <w:w w:val="110"/>
        </w:rPr>
        <w:t>в</w:t>
      </w:r>
      <w:r>
        <w:rPr>
          <w:spacing w:val="-9"/>
          <w:w w:val="110"/>
        </w:rPr>
        <w:t xml:space="preserve"> </w:t>
      </w:r>
      <w:r>
        <w:rPr>
          <w:w w:val="110"/>
        </w:rPr>
        <w:t>файл</w:t>
      </w:r>
      <w:r>
        <w:rPr>
          <w:spacing w:val="-8"/>
          <w:w w:val="110"/>
        </w:rPr>
        <w:t xml:space="preserve"> </w:t>
      </w:r>
      <w:r>
        <w:rPr>
          <w:w w:val="110"/>
        </w:rPr>
        <w:t>lab09-1.asm</w:t>
      </w:r>
      <w:r>
        <w:rPr>
          <w:spacing w:val="-16"/>
          <w:w w:val="110"/>
        </w:rPr>
        <w:t xml:space="preserve"> </w:t>
      </w:r>
      <w:r>
        <w:rPr>
          <w:w w:val="110"/>
        </w:rPr>
        <w:t>текст</w:t>
      </w:r>
      <w:r>
        <w:rPr>
          <w:spacing w:val="-14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9"/>
          <w:w w:val="110"/>
        </w:rPr>
        <w:t xml:space="preserve"> </w:t>
      </w:r>
      <w:r>
        <w:rPr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w w:val="110"/>
        </w:rPr>
        <w:t>использованием</w:t>
      </w:r>
      <w:r>
        <w:rPr>
          <w:spacing w:val="-9"/>
          <w:w w:val="110"/>
        </w:rPr>
        <w:t xml:space="preserve"> </w:t>
      </w:r>
      <w:r>
        <w:rPr>
          <w:w w:val="110"/>
        </w:rPr>
        <w:t>подпрограммы</w:t>
      </w:r>
      <w:r>
        <w:rPr>
          <w:spacing w:val="-63"/>
          <w:w w:val="110"/>
        </w:rPr>
        <w:t xml:space="preserve"> </w:t>
      </w:r>
      <w:r>
        <w:rPr>
          <w:w w:val="110"/>
        </w:rPr>
        <w:t>из</w:t>
      </w:r>
      <w:r>
        <w:rPr>
          <w:spacing w:val="-14"/>
          <w:w w:val="110"/>
        </w:rPr>
        <w:t xml:space="preserve"> </w:t>
      </w:r>
      <w:r>
        <w:rPr>
          <w:w w:val="110"/>
        </w:rPr>
        <w:t>листинга</w:t>
      </w:r>
      <w:r>
        <w:rPr>
          <w:spacing w:val="-8"/>
          <w:w w:val="110"/>
        </w:rPr>
        <w:t xml:space="preserve"> </w:t>
      </w:r>
      <w:r>
        <w:rPr>
          <w:w w:val="110"/>
        </w:rPr>
        <w:t>9.1.</w:t>
      </w:r>
      <w:r>
        <w:rPr>
          <w:spacing w:val="-18"/>
          <w:w w:val="110"/>
        </w:rPr>
        <w:t xml:space="preserve"> </w:t>
      </w:r>
    </w:p>
    <w:p>
      <w:pPr>
        <w:spacing w:after="0" w:line="376" w:lineRule="auto"/>
        <w:sectPr>
          <w:pgSz w:w="11910" w:h="16840"/>
          <w:pgMar w:top="1580" w:right="160" w:bottom="2000" w:left="1360" w:header="0" w:footer="1809" w:gutter="0"/>
          <w:cols w:space="720" w:num="1"/>
        </w:sectPr>
      </w:pPr>
    </w:p>
    <w:p>
      <w:pPr>
        <w:pStyle w:val="5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532120" cy="3444240"/>
            <wp:effectExtent l="0" t="0" r="0" b="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rPr>
          <w:sz w:val="23"/>
        </w:rPr>
      </w:pPr>
    </w:p>
    <w:p>
      <w:pPr>
        <w:pStyle w:val="5"/>
        <w:spacing w:before="124"/>
        <w:ind w:right="3084"/>
        <w:jc w:val="right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4.2:</w:t>
      </w:r>
      <w:r>
        <w:rPr>
          <w:spacing w:val="-8"/>
          <w:w w:val="110"/>
        </w:rPr>
        <w:t xml:space="preserve"> </w:t>
      </w:r>
      <w:bookmarkStart w:id="16" w:name="_bookmark6"/>
      <w:bookmarkEnd w:id="16"/>
      <w:r>
        <w:rPr>
          <w:w w:val="110"/>
        </w:rPr>
        <w:t>Ввод</w:t>
      </w:r>
      <w:r>
        <w:rPr>
          <w:spacing w:val="-15"/>
          <w:w w:val="110"/>
        </w:rPr>
        <w:t xml:space="preserve"> </w:t>
      </w:r>
      <w:r>
        <w:rPr>
          <w:w w:val="110"/>
        </w:rPr>
        <w:t>текста</w:t>
      </w:r>
      <w:r>
        <w:rPr>
          <w:spacing w:val="-8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8"/>
          <w:w w:val="110"/>
        </w:rPr>
        <w:t xml:space="preserve"> </w:t>
      </w:r>
      <w:r>
        <w:rPr>
          <w:w w:val="110"/>
        </w:rPr>
        <w:t>из</w:t>
      </w:r>
      <w:r>
        <w:rPr>
          <w:spacing w:val="-13"/>
          <w:w w:val="110"/>
        </w:rPr>
        <w:t xml:space="preserve"> </w:t>
      </w:r>
      <w:r>
        <w:rPr>
          <w:w w:val="110"/>
        </w:rPr>
        <w:t>листинга</w:t>
      </w:r>
      <w:r>
        <w:rPr>
          <w:spacing w:val="-8"/>
          <w:w w:val="110"/>
        </w:rPr>
        <w:t xml:space="preserve"> </w:t>
      </w:r>
      <w:r>
        <w:rPr>
          <w:w w:val="110"/>
        </w:rPr>
        <w:t>9.1</w:t>
      </w:r>
    </w:p>
    <w:p>
      <w:pPr>
        <w:pStyle w:val="5"/>
        <w:rPr>
          <w:sz w:val="32"/>
        </w:rPr>
      </w:pPr>
    </w:p>
    <w:p>
      <w:pPr>
        <w:pStyle w:val="5"/>
        <w:spacing w:before="199"/>
        <w:ind w:right="3115"/>
        <w:jc w:val="right"/>
      </w:pPr>
      <w:r>
        <w:rPr>
          <w:spacing w:val="-1"/>
          <w:w w:val="110"/>
        </w:rPr>
        <w:t>Создаю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исполняемый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файл</w:t>
      </w:r>
      <w:r>
        <w:rPr>
          <w:spacing w:val="-8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проверяю</w:t>
      </w:r>
      <w:r>
        <w:rPr>
          <w:spacing w:val="-8"/>
          <w:w w:val="110"/>
        </w:rPr>
        <w:t xml:space="preserve"> </w:t>
      </w:r>
      <w:r>
        <w:rPr>
          <w:w w:val="110"/>
        </w:rPr>
        <w:t>его</w:t>
      </w:r>
      <w:r>
        <w:rPr>
          <w:spacing w:val="-8"/>
          <w:w w:val="110"/>
        </w:rPr>
        <w:t xml:space="preserve"> </w:t>
      </w:r>
      <w:r>
        <w:rPr>
          <w:w w:val="110"/>
        </w:rPr>
        <w:t>работу.</w:t>
      </w:r>
      <w:r>
        <w:rPr>
          <w:spacing w:val="-18"/>
          <w:w w:val="110"/>
        </w:rPr>
        <w:t xml:space="preserve"> </w:t>
      </w:r>
    </w:p>
    <w:p>
      <w:pPr>
        <w:pStyle w:val="5"/>
        <w:spacing w:before="6"/>
        <w:rPr>
          <w:rFonts w:hint="eastAsia" w:eastAsia="SimSun"/>
          <w:sz w:val="22"/>
          <w:lang w:eastAsia="zh-CN"/>
        </w:rPr>
      </w:pPr>
      <w:r>
        <w:rPr>
          <w:rFonts w:hint="eastAsia" w:eastAsia="SimSun"/>
          <w:sz w:val="22"/>
          <w:lang w:eastAsia="zh-CN"/>
        </w:rPr>
        <w:drawing>
          <wp:inline distT="0" distB="0" distL="114300" distR="114300">
            <wp:extent cx="5425440" cy="937260"/>
            <wp:effectExtent l="0" t="0" r="0" b="762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33"/>
        </w:rPr>
      </w:pPr>
    </w:p>
    <w:p>
      <w:pPr>
        <w:pStyle w:val="5"/>
        <w:ind w:left="2520"/>
      </w:pPr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w w:val="110"/>
        </w:rPr>
        <w:t>4.3:</w:t>
      </w:r>
      <w:r>
        <w:rPr>
          <w:spacing w:val="-7"/>
          <w:w w:val="110"/>
        </w:rPr>
        <w:t xml:space="preserve"> </w:t>
      </w:r>
      <w:bookmarkStart w:id="17" w:name="_bookmark7"/>
      <w:bookmarkEnd w:id="17"/>
      <w:r>
        <w:rPr>
          <w:w w:val="110"/>
        </w:rPr>
        <w:t>Запуск</w:t>
      </w:r>
      <w:r>
        <w:rPr>
          <w:spacing w:val="-7"/>
          <w:w w:val="110"/>
        </w:rPr>
        <w:t xml:space="preserve"> </w:t>
      </w:r>
      <w:r>
        <w:rPr>
          <w:w w:val="110"/>
        </w:rPr>
        <w:t>исполняемого</w:t>
      </w:r>
      <w:r>
        <w:rPr>
          <w:spacing w:val="-7"/>
          <w:w w:val="110"/>
        </w:rPr>
        <w:t xml:space="preserve"> </w:t>
      </w:r>
      <w:r>
        <w:rPr>
          <w:w w:val="110"/>
        </w:rPr>
        <w:t>файла</w:t>
      </w:r>
    </w:p>
    <w:p>
      <w:pPr>
        <w:pStyle w:val="5"/>
        <w:rPr>
          <w:sz w:val="32"/>
        </w:rPr>
      </w:pPr>
    </w:p>
    <w:p>
      <w:pPr>
        <w:pStyle w:val="5"/>
        <w:spacing w:before="198"/>
        <w:ind w:left="367"/>
      </w:pPr>
      <w:r>
        <w:rPr>
          <w:w w:val="105"/>
        </w:rPr>
        <w:t>Изменяю</w:t>
      </w:r>
      <w:r>
        <w:rPr>
          <w:spacing w:val="19"/>
          <w:w w:val="105"/>
        </w:rPr>
        <w:t xml:space="preserve"> </w:t>
      </w:r>
      <w:r>
        <w:rPr>
          <w:w w:val="105"/>
        </w:rPr>
        <w:t>текст</w:t>
      </w:r>
      <w:r>
        <w:rPr>
          <w:spacing w:val="22"/>
          <w:w w:val="105"/>
        </w:rPr>
        <w:t xml:space="preserve"> </w:t>
      </w:r>
      <w:r>
        <w:rPr>
          <w:w w:val="105"/>
        </w:rPr>
        <w:t>программы,</w:t>
      </w:r>
      <w:r>
        <w:rPr>
          <w:spacing w:val="6"/>
          <w:w w:val="105"/>
        </w:rPr>
        <w:t xml:space="preserve"> </w:t>
      </w:r>
      <w:r>
        <w:rPr>
          <w:w w:val="105"/>
        </w:rPr>
        <w:t>добавив</w:t>
      </w:r>
      <w:r>
        <w:rPr>
          <w:spacing w:val="31"/>
          <w:w w:val="105"/>
        </w:rPr>
        <w:t xml:space="preserve"> </w:t>
      </w:r>
      <w:r>
        <w:rPr>
          <w:w w:val="105"/>
        </w:rPr>
        <w:t>подпрограмму</w:t>
      </w:r>
      <w:r>
        <w:rPr>
          <w:spacing w:val="30"/>
          <w:w w:val="105"/>
        </w:rPr>
        <w:t xml:space="preserve"> </w:t>
      </w:r>
      <w:r>
        <w:rPr>
          <w:w w:val="105"/>
        </w:rPr>
        <w:t>_subcalcul</w:t>
      </w:r>
      <w:r>
        <w:rPr>
          <w:spacing w:val="31"/>
          <w:w w:val="105"/>
        </w:rPr>
        <w:t xml:space="preserve"> </w:t>
      </w:r>
      <w:r>
        <w:rPr>
          <w:w w:val="105"/>
        </w:rPr>
        <w:t>в</w:t>
      </w:r>
      <w:r>
        <w:rPr>
          <w:spacing w:val="31"/>
          <w:w w:val="105"/>
        </w:rPr>
        <w:t xml:space="preserve"> </w:t>
      </w:r>
      <w:r>
        <w:rPr>
          <w:w w:val="105"/>
        </w:rPr>
        <w:t>подпрограмму</w:t>
      </w:r>
    </w:p>
    <w:p>
      <w:pPr>
        <w:pStyle w:val="5"/>
        <w:spacing w:before="158" w:line="376" w:lineRule="auto"/>
        <w:ind w:left="121" w:right="1147" w:hanging="4"/>
      </w:pPr>
      <w:r>
        <w:rPr>
          <w:w w:val="105"/>
        </w:rPr>
        <w:t>_calcul для</w:t>
      </w:r>
      <w:r>
        <w:rPr>
          <w:spacing w:val="5"/>
          <w:w w:val="105"/>
        </w:rPr>
        <w:t xml:space="preserve"> </w:t>
      </w:r>
      <w:r>
        <w:rPr>
          <w:w w:val="105"/>
        </w:rPr>
        <w:t>вычисления</w:t>
      </w:r>
      <w:r>
        <w:rPr>
          <w:spacing w:val="5"/>
          <w:w w:val="105"/>
        </w:rPr>
        <w:t xml:space="preserve"> </w:t>
      </w:r>
      <w:r>
        <w:rPr>
          <w:w w:val="105"/>
        </w:rPr>
        <w:t>выражения</w:t>
      </w:r>
      <w:r>
        <w:rPr>
          <w:spacing w:val="5"/>
          <w:w w:val="105"/>
        </w:rPr>
        <w:t xml:space="preserve"> </w:t>
      </w:r>
      <w:r>
        <w:rPr>
          <w:w w:val="105"/>
        </w:rPr>
        <w:t>f(g(x)),</w:t>
      </w:r>
      <w:r>
        <w:rPr>
          <w:spacing w:val="-6"/>
          <w:w w:val="105"/>
        </w:rPr>
        <w:t xml:space="preserve"> </w:t>
      </w:r>
      <w:r>
        <w:rPr>
          <w:w w:val="105"/>
        </w:rPr>
        <w:t>где</w:t>
      </w:r>
      <w:r>
        <w:rPr>
          <w:spacing w:val="6"/>
          <w:w w:val="105"/>
        </w:rPr>
        <w:t xml:space="preserve"> </w:t>
      </w:r>
      <w:r>
        <w:rPr>
          <w:w w:val="105"/>
        </w:rPr>
        <w:t>x</w:t>
      </w:r>
      <w:r>
        <w:rPr>
          <w:spacing w:val="6"/>
          <w:w w:val="105"/>
        </w:rPr>
        <w:t xml:space="preserve"> </w:t>
      </w:r>
      <w:r>
        <w:rPr>
          <w:w w:val="105"/>
        </w:rPr>
        <w:t>вводится</w:t>
      </w:r>
      <w:r>
        <w:rPr>
          <w:spacing w:val="5"/>
          <w:w w:val="105"/>
        </w:rPr>
        <w:t xml:space="preserve"> </w:t>
      </w:r>
      <w:r>
        <w:rPr>
          <w:w w:val="105"/>
        </w:rPr>
        <w:t>с</w:t>
      </w:r>
      <w:r>
        <w:rPr>
          <w:spacing w:val="5"/>
          <w:w w:val="105"/>
        </w:rPr>
        <w:t xml:space="preserve"> </w:t>
      </w:r>
      <w:r>
        <w:rPr>
          <w:w w:val="105"/>
        </w:rPr>
        <w:t>клавиатуры,</w:t>
      </w:r>
      <w:r>
        <w:rPr>
          <w:spacing w:val="-6"/>
          <w:w w:val="105"/>
        </w:rPr>
        <w:t xml:space="preserve"> </w:t>
      </w:r>
      <w:r>
        <w:rPr>
          <w:w w:val="105"/>
        </w:rPr>
        <w:t>f(x)</w:t>
      </w:r>
      <w:r>
        <w:rPr>
          <w:spacing w:val="5"/>
          <w:w w:val="105"/>
        </w:rPr>
        <w:t xml:space="preserve"> </w:t>
      </w:r>
      <w:r>
        <w:rPr>
          <w:w w:val="105"/>
        </w:rPr>
        <w:t>=</w:t>
      </w:r>
      <w:r>
        <w:rPr>
          <w:spacing w:val="7"/>
          <w:w w:val="105"/>
        </w:rPr>
        <w:t xml:space="preserve"> </w:t>
      </w:r>
      <w:r>
        <w:rPr>
          <w:w w:val="105"/>
        </w:rPr>
        <w:t>2x</w:t>
      </w:r>
      <w:r>
        <w:rPr>
          <w:spacing w:val="5"/>
          <w:w w:val="105"/>
        </w:rPr>
        <w:t xml:space="preserve"> </w:t>
      </w:r>
      <w:r>
        <w:rPr>
          <w:w w:val="105"/>
        </w:rPr>
        <w:t>+</w:t>
      </w:r>
      <w:r>
        <w:rPr>
          <w:spacing w:val="-60"/>
          <w:w w:val="105"/>
        </w:rPr>
        <w:t xml:space="preserve"> </w:t>
      </w:r>
      <w:r>
        <w:rPr>
          <w:w w:val="105"/>
        </w:rPr>
        <w:t>7,</w:t>
      </w:r>
      <w:r>
        <w:rPr>
          <w:spacing w:val="-16"/>
          <w:w w:val="105"/>
        </w:rPr>
        <w:t xml:space="preserve"> </w:t>
      </w:r>
      <w:r>
        <w:rPr>
          <w:w w:val="105"/>
        </w:rPr>
        <w:t>g(x)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3x</w:t>
      </w:r>
      <w:r>
        <w:rPr>
          <w:spacing w:val="-5"/>
          <w:w w:val="105"/>
        </w:rPr>
        <w:t xml:space="preserve"> </w:t>
      </w:r>
      <w:r>
        <w:rPr>
          <w:w w:val="105"/>
        </w:rPr>
        <w:t>−</w:t>
      </w:r>
      <w:r>
        <w:rPr>
          <w:spacing w:val="-5"/>
          <w:w w:val="105"/>
        </w:rPr>
        <w:t xml:space="preserve"> </w:t>
      </w:r>
      <w:r>
        <w:rPr>
          <w:w w:val="105"/>
        </w:rPr>
        <w:t>1.</w:t>
      </w:r>
      <w:r>
        <w:rPr>
          <w:spacing w:val="-15"/>
          <w:w w:val="105"/>
        </w:rPr>
        <w:t xml:space="preserve"> </w:t>
      </w:r>
      <w:r>
        <w:rPr>
          <w:w w:val="105"/>
        </w:rPr>
        <w:t>(рис.</w:t>
      </w:r>
      <w:r>
        <w:rPr>
          <w:spacing w:val="-16"/>
          <w:w w:val="105"/>
        </w:rPr>
        <w:t xml:space="preserve"> </w:t>
      </w:r>
      <w:r>
        <w:fldChar w:fldCharType="begin"/>
      </w:r>
      <w:r>
        <w:instrText xml:space="preserve"> HYPERLINK \l "_bookmark41" </w:instrText>
      </w:r>
      <w:r>
        <w:fldChar w:fldCharType="separate"/>
      </w:r>
      <w:r>
        <w:rPr>
          <w:w w:val="105"/>
        </w:rPr>
        <w:t>4.32)</w:t>
      </w:r>
      <w:r>
        <w:rPr>
          <w:w w:val="105"/>
        </w:rPr>
        <w:fldChar w:fldCharType="end"/>
      </w:r>
    </w:p>
    <w:p>
      <w:pPr>
        <w:spacing w:after="0" w:line="376" w:lineRule="auto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5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425440" cy="3520440"/>
            <wp:effectExtent l="0" t="0" r="0" b="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rPr>
          <w:sz w:val="27"/>
        </w:rPr>
      </w:pPr>
    </w:p>
    <w:p>
      <w:pPr>
        <w:pStyle w:val="5"/>
        <w:spacing w:before="125"/>
        <w:ind w:left="433" w:right="1631"/>
        <w:jc w:val="center"/>
      </w:pPr>
      <w:r>
        <w:rPr>
          <w:w w:val="110"/>
        </w:rPr>
        <w:t>Рис.</w:t>
      </w:r>
      <w:r>
        <w:rPr>
          <w:spacing w:val="-2"/>
          <w:w w:val="110"/>
        </w:rPr>
        <w:t xml:space="preserve"> </w:t>
      </w:r>
      <w:r>
        <w:rPr>
          <w:w w:val="110"/>
        </w:rPr>
        <w:t>4.4:</w:t>
      </w:r>
      <w:r>
        <w:rPr>
          <w:spacing w:val="-2"/>
          <w:w w:val="110"/>
        </w:rPr>
        <w:t xml:space="preserve"> </w:t>
      </w:r>
      <w:bookmarkStart w:id="18" w:name="_bookmark8"/>
      <w:bookmarkEnd w:id="18"/>
      <w:r>
        <w:rPr>
          <w:w w:val="110"/>
        </w:rPr>
        <w:t>Изменение</w:t>
      </w:r>
      <w:r>
        <w:rPr>
          <w:spacing w:val="-10"/>
          <w:w w:val="110"/>
        </w:rPr>
        <w:t xml:space="preserve"> </w:t>
      </w:r>
      <w:r>
        <w:rPr>
          <w:w w:val="110"/>
        </w:rPr>
        <w:t>текста</w:t>
      </w:r>
      <w:r>
        <w:rPr>
          <w:spacing w:val="-2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2"/>
          <w:w w:val="110"/>
        </w:rPr>
        <w:t xml:space="preserve"> </w:t>
      </w:r>
      <w:r>
        <w:rPr>
          <w:w w:val="110"/>
        </w:rPr>
        <w:t>согласно</w:t>
      </w:r>
      <w:r>
        <w:rPr>
          <w:spacing w:val="-2"/>
          <w:w w:val="110"/>
        </w:rPr>
        <w:t xml:space="preserve"> </w:t>
      </w:r>
      <w:r>
        <w:rPr>
          <w:w w:val="110"/>
        </w:rPr>
        <w:t>заданию</w:t>
      </w:r>
    </w:p>
    <w:p>
      <w:pPr>
        <w:pStyle w:val="5"/>
        <w:rPr>
          <w:sz w:val="32"/>
        </w:rPr>
      </w:pPr>
    </w:p>
    <w:p>
      <w:pPr>
        <w:pStyle w:val="5"/>
        <w:spacing w:before="198"/>
        <w:ind w:left="367"/>
      </w:pPr>
      <w:r>
        <w:rPr>
          <w:spacing w:val="-1"/>
          <w:w w:val="110"/>
        </w:rPr>
        <w:t>Создаю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исполняемый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файл</w:t>
      </w:r>
      <w:r>
        <w:rPr>
          <w:spacing w:val="-8"/>
          <w:w w:val="110"/>
        </w:rPr>
        <w:t xml:space="preserve"> </w:t>
      </w:r>
      <w:r>
        <w:rPr>
          <w:w w:val="110"/>
        </w:rPr>
        <w:t>и</w:t>
      </w:r>
      <w:r>
        <w:rPr>
          <w:spacing w:val="-8"/>
          <w:w w:val="110"/>
        </w:rPr>
        <w:t xml:space="preserve"> </w:t>
      </w:r>
      <w:r>
        <w:rPr>
          <w:w w:val="110"/>
        </w:rPr>
        <w:t>проверяю</w:t>
      </w:r>
      <w:r>
        <w:rPr>
          <w:spacing w:val="-7"/>
          <w:w w:val="110"/>
        </w:rPr>
        <w:t xml:space="preserve"> </w:t>
      </w:r>
      <w:r>
        <w:rPr>
          <w:w w:val="110"/>
        </w:rPr>
        <w:t>его</w:t>
      </w:r>
      <w:r>
        <w:rPr>
          <w:spacing w:val="-8"/>
          <w:w w:val="110"/>
        </w:rPr>
        <w:t xml:space="preserve"> </w:t>
      </w:r>
      <w:r>
        <w:rPr>
          <w:w w:val="110"/>
        </w:rPr>
        <w:t>работу.</w:t>
      </w:r>
      <w:r>
        <w:rPr>
          <w:spacing w:val="-18"/>
          <w:w w:val="110"/>
        </w:rPr>
        <w:t xml:space="preserve"> </w:t>
      </w:r>
    </w:p>
    <w:p>
      <w:pPr>
        <w:pStyle w:val="5"/>
        <w:spacing w:before="6"/>
        <w:rPr>
          <w:rFonts w:hint="eastAsia" w:eastAsia="SimSun"/>
          <w:sz w:val="22"/>
          <w:lang w:eastAsia="zh-CN"/>
        </w:rPr>
      </w:pPr>
      <w:r>
        <w:rPr>
          <w:rFonts w:hint="eastAsia" w:eastAsia="SimSun"/>
          <w:sz w:val="22"/>
          <w:lang w:eastAsia="zh-CN"/>
        </w:rPr>
        <w:drawing>
          <wp:inline distT="0" distB="0" distL="114300" distR="114300">
            <wp:extent cx="5532120" cy="990600"/>
            <wp:effectExtent l="0" t="0" r="0" b="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rPr>
          <w:sz w:val="33"/>
        </w:rPr>
      </w:pPr>
    </w:p>
    <w:p>
      <w:pPr>
        <w:pStyle w:val="5"/>
        <w:ind w:left="433" w:right="1631"/>
        <w:jc w:val="center"/>
      </w:pPr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w w:val="110"/>
        </w:rPr>
        <w:t>4.5:</w:t>
      </w:r>
      <w:r>
        <w:rPr>
          <w:spacing w:val="-7"/>
          <w:w w:val="110"/>
        </w:rPr>
        <w:t xml:space="preserve"> </w:t>
      </w:r>
      <w:bookmarkStart w:id="19" w:name="_bookmark9"/>
      <w:bookmarkEnd w:id="19"/>
      <w:r>
        <w:rPr>
          <w:w w:val="110"/>
        </w:rPr>
        <w:t>Запуск</w:t>
      </w:r>
      <w:r>
        <w:rPr>
          <w:spacing w:val="-7"/>
          <w:w w:val="110"/>
        </w:rPr>
        <w:t xml:space="preserve"> </w:t>
      </w:r>
      <w:r>
        <w:rPr>
          <w:w w:val="110"/>
        </w:rPr>
        <w:t>исполняемого</w:t>
      </w:r>
      <w:r>
        <w:rPr>
          <w:spacing w:val="-7"/>
          <w:w w:val="110"/>
        </w:rPr>
        <w:t xml:space="preserve"> </w:t>
      </w:r>
      <w:r>
        <w:rPr>
          <w:w w:val="110"/>
        </w:rPr>
        <w:t>файла</w:t>
      </w:r>
    </w:p>
    <w:p>
      <w:pPr>
        <w:pStyle w:val="5"/>
        <w:rPr>
          <w:sz w:val="32"/>
        </w:rPr>
      </w:pPr>
    </w:p>
    <w:p>
      <w:pPr>
        <w:pStyle w:val="5"/>
        <w:spacing w:before="7"/>
        <w:rPr>
          <w:sz w:val="40"/>
        </w:rPr>
      </w:pPr>
    </w:p>
    <w:p>
      <w:pPr>
        <w:pStyle w:val="3"/>
        <w:numPr>
          <w:ilvl w:val="1"/>
          <w:numId w:val="4"/>
        </w:numPr>
        <w:tabs>
          <w:tab w:val="left" w:pos="776"/>
        </w:tabs>
        <w:spacing w:before="0" w:after="0" w:line="240" w:lineRule="auto"/>
        <w:ind w:left="775" w:right="0" w:hanging="648"/>
        <w:jc w:val="left"/>
      </w:pPr>
      <w:bookmarkStart w:id="20" w:name="Отладка программам с помощью GDB"/>
      <w:bookmarkEnd w:id="20"/>
      <w:bookmarkStart w:id="21" w:name="_bookmark10"/>
      <w:bookmarkEnd w:id="21"/>
      <w:bookmarkStart w:id="22" w:name="_bookmark10"/>
      <w:bookmarkEnd w:id="22"/>
      <w:r>
        <w:rPr>
          <w:w w:val="90"/>
        </w:rPr>
        <w:t>Отладка</w:t>
      </w:r>
      <w:r>
        <w:rPr>
          <w:spacing w:val="42"/>
          <w:w w:val="90"/>
        </w:rPr>
        <w:t xml:space="preserve"> </w:t>
      </w:r>
      <w:r>
        <w:rPr>
          <w:w w:val="90"/>
        </w:rPr>
        <w:t>программам</w:t>
      </w:r>
      <w:r>
        <w:rPr>
          <w:spacing w:val="43"/>
          <w:w w:val="90"/>
        </w:rPr>
        <w:t xml:space="preserve"> </w:t>
      </w:r>
      <w:r>
        <w:rPr>
          <w:w w:val="90"/>
        </w:rPr>
        <w:t>с</w:t>
      </w:r>
      <w:r>
        <w:rPr>
          <w:spacing w:val="37"/>
          <w:w w:val="90"/>
        </w:rPr>
        <w:t xml:space="preserve"> </w:t>
      </w:r>
      <w:r>
        <w:rPr>
          <w:w w:val="90"/>
        </w:rPr>
        <w:t>помощью</w:t>
      </w:r>
      <w:r>
        <w:rPr>
          <w:spacing w:val="36"/>
          <w:w w:val="90"/>
        </w:rPr>
        <w:t xml:space="preserve"> </w:t>
      </w:r>
      <w:r>
        <w:rPr>
          <w:w w:val="90"/>
        </w:rPr>
        <w:t>GDB</w:t>
      </w:r>
    </w:p>
    <w:p>
      <w:pPr>
        <w:pStyle w:val="5"/>
        <w:spacing w:before="3"/>
        <w:rPr>
          <w:rFonts w:ascii="Trebuchet MS"/>
          <w:b/>
          <w:sz w:val="35"/>
        </w:rPr>
      </w:pPr>
    </w:p>
    <w:p>
      <w:pPr>
        <w:pStyle w:val="5"/>
        <w:ind w:left="367"/>
      </w:pPr>
      <w:r>
        <w:rPr>
          <w:spacing w:val="-1"/>
          <w:w w:val="110"/>
        </w:rPr>
        <w:t>Создаю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файл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lab09-2.asm</w:t>
      </w:r>
      <w:r>
        <w:rPr>
          <w:spacing w:val="-7"/>
          <w:w w:val="110"/>
        </w:rPr>
        <w:t xml:space="preserve"> </w:t>
      </w:r>
      <w:r>
        <w:rPr>
          <w:w w:val="110"/>
        </w:rPr>
        <w:t>с</w:t>
      </w:r>
      <w:r>
        <w:rPr>
          <w:spacing w:val="-14"/>
          <w:w w:val="110"/>
        </w:rPr>
        <w:t xml:space="preserve"> </w:t>
      </w:r>
      <w:r>
        <w:rPr>
          <w:w w:val="110"/>
        </w:rPr>
        <w:t>текстом</w:t>
      </w:r>
      <w:r>
        <w:rPr>
          <w:spacing w:val="-7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7"/>
          <w:w w:val="110"/>
        </w:rPr>
        <w:t xml:space="preserve"> </w:t>
      </w:r>
      <w:r>
        <w:rPr>
          <w:w w:val="110"/>
        </w:rPr>
        <w:t>из</w:t>
      </w:r>
      <w:r>
        <w:rPr>
          <w:spacing w:val="-8"/>
          <w:w w:val="110"/>
        </w:rPr>
        <w:t xml:space="preserve"> </w:t>
      </w:r>
      <w:r>
        <w:rPr>
          <w:w w:val="110"/>
        </w:rPr>
        <w:t>Листинга</w:t>
      </w:r>
      <w:r>
        <w:rPr>
          <w:spacing w:val="-7"/>
          <w:w w:val="110"/>
        </w:rPr>
        <w:t xml:space="preserve"> </w:t>
      </w:r>
      <w:r>
        <w:rPr>
          <w:w w:val="110"/>
        </w:rPr>
        <w:t>9.2.</w:t>
      </w:r>
      <w:r>
        <w:rPr>
          <w:spacing w:val="-17"/>
          <w:w w:val="110"/>
        </w:rPr>
        <w:t xml:space="preserve"> </w:t>
      </w:r>
    </w:p>
    <w:p>
      <w:pPr>
        <w:spacing w:after="0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5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463540" cy="3589020"/>
            <wp:effectExtent l="0" t="0" r="7620" b="7620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rPr>
          <w:sz w:val="26"/>
        </w:rPr>
      </w:pPr>
    </w:p>
    <w:p>
      <w:pPr>
        <w:pStyle w:val="5"/>
        <w:spacing w:before="124"/>
        <w:ind w:left="433" w:right="1631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4.6:</w:t>
      </w:r>
      <w:r>
        <w:rPr>
          <w:spacing w:val="-8"/>
          <w:w w:val="110"/>
        </w:rPr>
        <w:t xml:space="preserve"> </w:t>
      </w:r>
      <w:bookmarkStart w:id="23" w:name="_bookmark11"/>
      <w:bookmarkEnd w:id="23"/>
      <w:r>
        <w:rPr>
          <w:w w:val="110"/>
        </w:rPr>
        <w:t>Ввод</w:t>
      </w:r>
      <w:r>
        <w:rPr>
          <w:spacing w:val="-15"/>
          <w:w w:val="110"/>
        </w:rPr>
        <w:t xml:space="preserve"> </w:t>
      </w:r>
      <w:r>
        <w:rPr>
          <w:w w:val="110"/>
        </w:rPr>
        <w:t>текста</w:t>
      </w:r>
      <w:r>
        <w:rPr>
          <w:spacing w:val="-8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8"/>
          <w:w w:val="110"/>
        </w:rPr>
        <w:t xml:space="preserve"> </w:t>
      </w:r>
      <w:r>
        <w:rPr>
          <w:w w:val="110"/>
        </w:rPr>
        <w:t>из</w:t>
      </w:r>
      <w:r>
        <w:rPr>
          <w:spacing w:val="-13"/>
          <w:w w:val="110"/>
        </w:rPr>
        <w:t xml:space="preserve"> </w:t>
      </w:r>
      <w:r>
        <w:rPr>
          <w:w w:val="110"/>
        </w:rPr>
        <w:t>листинга</w:t>
      </w:r>
      <w:r>
        <w:rPr>
          <w:spacing w:val="-8"/>
          <w:w w:val="110"/>
        </w:rPr>
        <w:t xml:space="preserve"> </w:t>
      </w:r>
      <w:r>
        <w:rPr>
          <w:w w:val="110"/>
        </w:rPr>
        <w:t>9.2</w:t>
      </w:r>
    </w:p>
    <w:p>
      <w:pPr>
        <w:pStyle w:val="5"/>
        <w:rPr>
          <w:sz w:val="32"/>
        </w:rPr>
      </w:pPr>
    </w:p>
    <w:p>
      <w:pPr>
        <w:pStyle w:val="5"/>
        <w:spacing w:before="199"/>
        <w:ind w:left="367"/>
      </w:pPr>
      <w:r>
        <w:rPr>
          <w:w w:val="105"/>
        </w:rPr>
        <w:t>Получаю</w:t>
      </w:r>
      <w:r>
        <w:rPr>
          <w:spacing w:val="9"/>
          <w:w w:val="105"/>
        </w:rPr>
        <w:t xml:space="preserve"> </w:t>
      </w:r>
      <w:r>
        <w:rPr>
          <w:w w:val="105"/>
        </w:rPr>
        <w:t>исполняемый</w:t>
      </w:r>
      <w:r>
        <w:rPr>
          <w:spacing w:val="9"/>
          <w:w w:val="105"/>
        </w:rPr>
        <w:t xml:space="preserve"> </w:t>
      </w:r>
      <w:r>
        <w:rPr>
          <w:w w:val="105"/>
        </w:rPr>
        <w:t>файл</w:t>
      </w:r>
      <w:r>
        <w:rPr>
          <w:spacing w:val="2"/>
          <w:w w:val="105"/>
        </w:rPr>
        <w:t xml:space="preserve"> </w:t>
      </w:r>
      <w:r>
        <w:rPr>
          <w:w w:val="105"/>
        </w:rPr>
        <w:t>для</w:t>
      </w:r>
      <w:r>
        <w:rPr>
          <w:spacing w:val="10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9"/>
          <w:w w:val="105"/>
        </w:rPr>
        <w:t xml:space="preserve"> </w:t>
      </w:r>
      <w:r>
        <w:rPr>
          <w:w w:val="105"/>
        </w:rPr>
        <w:t>с</w:t>
      </w:r>
      <w:r>
        <w:rPr>
          <w:spacing w:val="9"/>
          <w:w w:val="105"/>
        </w:rPr>
        <w:t xml:space="preserve"> </w:t>
      </w:r>
      <w:r>
        <w:rPr>
          <w:w w:val="105"/>
        </w:rPr>
        <w:t>GDB</w:t>
      </w:r>
      <w:r>
        <w:rPr>
          <w:spacing w:val="9"/>
          <w:w w:val="105"/>
        </w:rPr>
        <w:t xml:space="preserve"> </w:t>
      </w:r>
      <w:r>
        <w:rPr>
          <w:w w:val="105"/>
        </w:rPr>
        <w:t>с</w:t>
      </w:r>
      <w:r>
        <w:rPr>
          <w:spacing w:val="9"/>
          <w:w w:val="105"/>
        </w:rPr>
        <w:t xml:space="preserve"> </w:t>
      </w:r>
      <w:r>
        <w:rPr>
          <w:w w:val="105"/>
        </w:rPr>
        <w:t>ключом</w:t>
      </w:r>
      <w:r>
        <w:rPr>
          <w:spacing w:val="-4"/>
          <w:w w:val="105"/>
        </w:rPr>
        <w:t xml:space="preserve"> </w:t>
      </w:r>
      <w:r>
        <w:rPr>
          <w:w w:val="105"/>
        </w:rPr>
        <w:t>‘-g’.</w:t>
      </w:r>
      <w:r>
        <w:rPr>
          <w:spacing w:val="-3"/>
          <w:w w:val="105"/>
        </w:rPr>
        <w:t xml:space="preserve"> </w:t>
      </w:r>
      <w:r>
        <w:rPr>
          <w:w w:val="105"/>
        </w:rPr>
        <w:t>(рис.</w:t>
      </w:r>
      <w:r>
        <w:rPr>
          <w:spacing w:val="-3"/>
          <w:w w:val="105"/>
        </w:rPr>
        <w:t xml:space="preserve"> </w:t>
      </w:r>
      <w:r>
        <w:fldChar w:fldCharType="begin"/>
      </w:r>
      <w:r>
        <w:instrText xml:space="preserve"> HYPERLINK \l "_bookmark41" </w:instrText>
      </w:r>
      <w:r>
        <w:fldChar w:fldCharType="separate"/>
      </w:r>
      <w:r>
        <w:rPr>
          <w:w w:val="105"/>
        </w:rPr>
        <w:t>4.32)</w:t>
      </w:r>
      <w:r>
        <w:rPr>
          <w:w w:val="105"/>
        </w:rPr>
        <w:fldChar w:fldCharType="end"/>
      </w:r>
    </w:p>
    <w:p>
      <w:pPr>
        <w:pStyle w:val="5"/>
        <w:spacing w:before="6"/>
        <w:rPr>
          <w:rFonts w:hint="eastAsia" w:eastAsia="SimSun"/>
          <w:sz w:val="22"/>
          <w:lang w:eastAsia="zh-CN"/>
        </w:rPr>
      </w:pPr>
      <w:r>
        <w:rPr>
          <w:rFonts w:hint="eastAsia" w:eastAsia="SimSun"/>
          <w:sz w:val="22"/>
          <w:lang w:eastAsia="zh-CN"/>
        </w:rPr>
        <w:drawing>
          <wp:inline distT="0" distB="0" distL="114300" distR="114300">
            <wp:extent cx="5501640" cy="708660"/>
            <wp:effectExtent l="0" t="0" r="0" b="7620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33"/>
        </w:rPr>
      </w:pPr>
    </w:p>
    <w:p>
      <w:pPr>
        <w:pStyle w:val="5"/>
        <w:spacing w:before="1"/>
        <w:ind w:left="433" w:right="1631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4.7:</w:t>
      </w:r>
      <w:r>
        <w:rPr>
          <w:spacing w:val="-9"/>
          <w:w w:val="110"/>
        </w:rPr>
        <w:t xml:space="preserve"> </w:t>
      </w:r>
      <w:bookmarkStart w:id="24" w:name="_bookmark12"/>
      <w:bookmarkEnd w:id="24"/>
      <w:r>
        <w:rPr>
          <w:w w:val="110"/>
        </w:rPr>
        <w:t>Получение</w:t>
      </w:r>
      <w:r>
        <w:rPr>
          <w:spacing w:val="-9"/>
          <w:w w:val="110"/>
        </w:rPr>
        <w:t xml:space="preserve"> </w:t>
      </w:r>
      <w:r>
        <w:rPr>
          <w:w w:val="110"/>
        </w:rPr>
        <w:t>исполняемого</w:t>
      </w:r>
      <w:r>
        <w:rPr>
          <w:spacing w:val="-9"/>
          <w:w w:val="110"/>
        </w:rPr>
        <w:t xml:space="preserve"> </w:t>
      </w:r>
      <w:r>
        <w:rPr>
          <w:w w:val="110"/>
        </w:rPr>
        <w:t>файла</w:t>
      </w:r>
    </w:p>
    <w:p>
      <w:pPr>
        <w:pStyle w:val="5"/>
        <w:rPr>
          <w:sz w:val="32"/>
        </w:rPr>
      </w:pPr>
    </w:p>
    <w:p>
      <w:pPr>
        <w:pStyle w:val="5"/>
        <w:spacing w:before="198"/>
        <w:ind w:left="367"/>
      </w:pPr>
      <w:r>
        <w:rPr>
          <w:spacing w:val="-1"/>
          <w:w w:val="110"/>
        </w:rPr>
        <w:t>Загружаю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исполняемый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файл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отладчик</w:t>
      </w:r>
      <w:r>
        <w:rPr>
          <w:spacing w:val="-8"/>
          <w:w w:val="110"/>
        </w:rPr>
        <w:t xml:space="preserve"> </w:t>
      </w:r>
      <w:r>
        <w:rPr>
          <w:w w:val="110"/>
        </w:rPr>
        <w:t>gdb.</w:t>
      </w:r>
      <w:r>
        <w:rPr>
          <w:spacing w:val="-18"/>
          <w:w w:val="110"/>
        </w:rPr>
        <w:t xml:space="preserve"> </w:t>
      </w:r>
    </w:p>
    <w:p>
      <w:pPr>
        <w:spacing w:after="0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5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486400" cy="2560320"/>
            <wp:effectExtent l="0" t="0" r="0" b="0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  <w:spacing w:before="124"/>
        <w:ind w:left="433" w:right="1631"/>
        <w:jc w:val="center"/>
      </w:pPr>
      <w:r>
        <w:rPr>
          <w:w w:val="110"/>
        </w:rPr>
        <w:t>Рис.</w:t>
      </w:r>
      <w:r>
        <w:rPr>
          <w:spacing w:val="-6"/>
          <w:w w:val="110"/>
        </w:rPr>
        <w:t xml:space="preserve"> </w:t>
      </w:r>
      <w:r>
        <w:rPr>
          <w:w w:val="110"/>
        </w:rPr>
        <w:t>4.8:</w:t>
      </w:r>
      <w:r>
        <w:rPr>
          <w:spacing w:val="-5"/>
          <w:w w:val="110"/>
        </w:rPr>
        <w:t xml:space="preserve"> </w:t>
      </w:r>
      <w:bookmarkStart w:id="25" w:name="_bookmark13"/>
      <w:bookmarkEnd w:id="25"/>
      <w:r>
        <w:rPr>
          <w:w w:val="110"/>
        </w:rPr>
        <w:t>Загрузка</w:t>
      </w:r>
      <w:r>
        <w:rPr>
          <w:spacing w:val="-6"/>
          <w:w w:val="110"/>
        </w:rPr>
        <w:t xml:space="preserve"> </w:t>
      </w:r>
      <w:r>
        <w:rPr>
          <w:w w:val="110"/>
        </w:rPr>
        <w:t>исполняемого</w:t>
      </w:r>
      <w:r>
        <w:rPr>
          <w:spacing w:val="-5"/>
          <w:w w:val="110"/>
        </w:rPr>
        <w:t xml:space="preserve"> </w:t>
      </w:r>
      <w:r>
        <w:rPr>
          <w:w w:val="110"/>
        </w:rPr>
        <w:t>файла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6"/>
          <w:w w:val="110"/>
        </w:rPr>
        <w:t xml:space="preserve"> </w:t>
      </w:r>
      <w:r>
        <w:rPr>
          <w:w w:val="110"/>
        </w:rPr>
        <w:t>отладчик</w:t>
      </w:r>
    </w:p>
    <w:p>
      <w:pPr>
        <w:pStyle w:val="5"/>
        <w:spacing w:before="6"/>
        <w:rPr>
          <w:sz w:val="46"/>
        </w:rPr>
      </w:pPr>
    </w:p>
    <w:p>
      <w:pPr>
        <w:pStyle w:val="5"/>
        <w:spacing w:line="376" w:lineRule="auto"/>
        <w:ind w:left="128" w:right="1269" w:firstLine="239"/>
      </w:pPr>
      <w:r>
        <w:rPr>
          <w:w w:val="105"/>
        </w:rPr>
        <w:drawing>
          <wp:inline distT="0" distB="0" distL="114300" distR="114300">
            <wp:extent cx="5448300" cy="685800"/>
            <wp:effectExtent l="0" t="0" r="7620" b="0"/>
            <wp:docPr id="10" name="图片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5"/>
        </w:rPr>
        <w:t>Проверяю</w:t>
      </w:r>
      <w:r>
        <w:rPr>
          <w:spacing w:val="2"/>
          <w:w w:val="105"/>
        </w:rPr>
        <w:t xml:space="preserve"> </w:t>
      </w:r>
      <w:r>
        <w:rPr>
          <w:w w:val="105"/>
        </w:rPr>
        <w:t>работу</w:t>
      </w:r>
      <w:r>
        <w:rPr>
          <w:spacing w:val="2"/>
          <w:w w:val="105"/>
        </w:rPr>
        <w:t xml:space="preserve"> </w:t>
      </w:r>
      <w:r>
        <w:rPr>
          <w:w w:val="105"/>
        </w:rPr>
        <w:t>программы,</w:t>
      </w:r>
      <w:r>
        <w:rPr>
          <w:spacing w:val="-10"/>
          <w:w w:val="105"/>
        </w:rPr>
        <w:t xml:space="preserve"> </w:t>
      </w:r>
      <w:r>
        <w:rPr>
          <w:w w:val="105"/>
        </w:rPr>
        <w:t>запустив</w:t>
      </w:r>
      <w:r>
        <w:rPr>
          <w:spacing w:val="2"/>
          <w:w w:val="105"/>
        </w:rPr>
        <w:t xml:space="preserve"> </w:t>
      </w:r>
      <w:r>
        <w:rPr>
          <w:w w:val="105"/>
        </w:rPr>
        <w:t>ее</w:t>
      </w:r>
      <w:r>
        <w:rPr>
          <w:spacing w:val="2"/>
          <w:w w:val="105"/>
        </w:rPr>
        <w:t xml:space="preserve"> </w:t>
      </w:r>
      <w:r>
        <w:rPr>
          <w:w w:val="105"/>
        </w:rPr>
        <w:t>в</w:t>
      </w:r>
      <w:r>
        <w:rPr>
          <w:spacing w:val="2"/>
          <w:w w:val="105"/>
        </w:rPr>
        <w:t xml:space="preserve"> </w:t>
      </w:r>
      <w:r>
        <w:rPr>
          <w:w w:val="105"/>
        </w:rPr>
        <w:t>оболочке</w:t>
      </w:r>
      <w:r>
        <w:rPr>
          <w:spacing w:val="3"/>
          <w:w w:val="105"/>
        </w:rPr>
        <w:t xml:space="preserve"> </w:t>
      </w:r>
      <w:r>
        <w:rPr>
          <w:w w:val="105"/>
        </w:rPr>
        <w:t>GDB</w:t>
      </w:r>
      <w:r>
        <w:rPr>
          <w:spacing w:val="2"/>
          <w:w w:val="105"/>
        </w:rPr>
        <w:t xml:space="preserve"> </w:t>
      </w:r>
      <w:r>
        <w:rPr>
          <w:w w:val="105"/>
        </w:rPr>
        <w:t>с</w:t>
      </w:r>
      <w:r>
        <w:rPr>
          <w:spacing w:val="2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2"/>
          <w:w w:val="105"/>
        </w:rPr>
        <w:t xml:space="preserve"> </w:t>
      </w:r>
      <w:r>
        <w:rPr>
          <w:w w:val="105"/>
        </w:rPr>
        <w:t>команды</w:t>
      </w:r>
      <w:r>
        <w:rPr>
          <w:spacing w:val="-60"/>
          <w:w w:val="105"/>
        </w:rPr>
        <w:t xml:space="preserve"> </w:t>
      </w:r>
      <w:r>
        <w:rPr>
          <w:w w:val="110"/>
        </w:rPr>
        <w:t>run.</w:t>
      </w:r>
      <w:r>
        <w:rPr>
          <w:spacing w:val="-18"/>
          <w:w w:val="110"/>
        </w:rPr>
        <w:t xml:space="preserve"> </w:t>
      </w:r>
    </w:p>
    <w:p>
      <w:pPr>
        <w:pStyle w:val="5"/>
        <w:spacing w:before="4"/>
        <w:rPr>
          <w:sz w:val="33"/>
        </w:rPr>
      </w:pPr>
    </w:p>
    <w:p>
      <w:pPr>
        <w:pStyle w:val="5"/>
        <w:ind w:left="433" w:right="1631"/>
        <w:jc w:val="center"/>
      </w:pPr>
      <w:r>
        <w:rPr>
          <w:w w:val="110"/>
        </w:rPr>
        <w:t>Рис.</w:t>
      </w:r>
      <w:r>
        <w:rPr>
          <w:spacing w:val="-4"/>
          <w:w w:val="110"/>
        </w:rPr>
        <w:t xml:space="preserve"> </w:t>
      </w:r>
      <w:r>
        <w:rPr>
          <w:w w:val="110"/>
        </w:rPr>
        <w:t>4.9:</w:t>
      </w:r>
      <w:r>
        <w:rPr>
          <w:spacing w:val="-4"/>
          <w:w w:val="110"/>
        </w:rPr>
        <w:t xml:space="preserve"> </w:t>
      </w:r>
      <w:bookmarkStart w:id="26" w:name="_bookmark14"/>
      <w:bookmarkEnd w:id="26"/>
      <w:r>
        <w:rPr>
          <w:w w:val="110"/>
        </w:rPr>
        <w:t>Проверка</w:t>
      </w:r>
      <w:r>
        <w:rPr>
          <w:spacing w:val="-4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4"/>
          <w:w w:val="110"/>
        </w:rPr>
        <w:t xml:space="preserve"> </w:t>
      </w:r>
      <w:r>
        <w:rPr>
          <w:w w:val="110"/>
        </w:rPr>
        <w:t>файла</w:t>
      </w:r>
      <w:r>
        <w:rPr>
          <w:spacing w:val="-4"/>
          <w:w w:val="110"/>
        </w:rPr>
        <w:t xml:space="preserve"> </w:t>
      </w:r>
      <w:r>
        <w:rPr>
          <w:w w:val="110"/>
        </w:rPr>
        <w:t>с</w:t>
      </w:r>
      <w:r>
        <w:rPr>
          <w:spacing w:val="-4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4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4"/>
          <w:w w:val="110"/>
        </w:rPr>
        <w:t xml:space="preserve"> </w:t>
      </w:r>
      <w:r>
        <w:rPr>
          <w:w w:val="110"/>
        </w:rPr>
        <w:t>run</w:t>
      </w:r>
    </w:p>
    <w:p>
      <w:pPr>
        <w:pStyle w:val="5"/>
        <w:spacing w:before="6"/>
        <w:rPr>
          <w:sz w:val="46"/>
        </w:rPr>
      </w:pPr>
    </w:p>
    <w:p>
      <w:pPr>
        <w:pStyle w:val="5"/>
        <w:ind w:left="367"/>
      </w:pPr>
      <w:r>
        <w:rPr>
          <w:w w:val="105"/>
        </w:rPr>
        <w:t>Для</w:t>
      </w:r>
      <w:r>
        <w:rPr>
          <w:spacing w:val="21"/>
          <w:w w:val="105"/>
        </w:rPr>
        <w:t xml:space="preserve"> </w:t>
      </w:r>
      <w:r>
        <w:rPr>
          <w:w w:val="105"/>
        </w:rPr>
        <w:t>более</w:t>
      </w:r>
      <w:r>
        <w:rPr>
          <w:spacing w:val="22"/>
          <w:w w:val="105"/>
        </w:rPr>
        <w:t xml:space="preserve"> </w:t>
      </w:r>
      <w:r>
        <w:rPr>
          <w:w w:val="105"/>
        </w:rPr>
        <w:t>подробного</w:t>
      </w:r>
      <w:r>
        <w:rPr>
          <w:spacing w:val="22"/>
          <w:w w:val="105"/>
        </w:rPr>
        <w:t xml:space="preserve"> </w:t>
      </w:r>
      <w:r>
        <w:rPr>
          <w:w w:val="105"/>
        </w:rPr>
        <w:t>анализа</w:t>
      </w:r>
      <w:r>
        <w:rPr>
          <w:spacing w:val="21"/>
          <w:w w:val="105"/>
        </w:rPr>
        <w:t xml:space="preserve"> </w:t>
      </w:r>
      <w:r>
        <w:rPr>
          <w:w w:val="105"/>
        </w:rPr>
        <w:t>программы</w:t>
      </w:r>
      <w:r>
        <w:rPr>
          <w:spacing w:val="22"/>
          <w:w w:val="105"/>
        </w:rPr>
        <w:t xml:space="preserve"> </w:t>
      </w:r>
      <w:r>
        <w:rPr>
          <w:w w:val="105"/>
        </w:rPr>
        <w:t>устанавливаю</w:t>
      </w:r>
      <w:r>
        <w:rPr>
          <w:spacing w:val="22"/>
          <w:w w:val="105"/>
        </w:rPr>
        <w:t xml:space="preserve"> </w:t>
      </w:r>
      <w:r>
        <w:rPr>
          <w:w w:val="105"/>
        </w:rPr>
        <w:t>брейкпоинт</w:t>
      </w:r>
      <w:r>
        <w:rPr>
          <w:spacing w:val="14"/>
          <w:w w:val="105"/>
        </w:rPr>
        <w:t xml:space="preserve"> </w:t>
      </w:r>
      <w:r>
        <w:rPr>
          <w:w w:val="105"/>
        </w:rPr>
        <w:t>на</w:t>
      </w:r>
      <w:r>
        <w:rPr>
          <w:spacing w:val="21"/>
          <w:w w:val="105"/>
        </w:rPr>
        <w:t xml:space="preserve"> </w:t>
      </w:r>
      <w:r>
        <w:rPr>
          <w:w w:val="105"/>
        </w:rPr>
        <w:t>метку</w:t>
      </w:r>
    </w:p>
    <w:p>
      <w:pPr>
        <w:pStyle w:val="5"/>
        <w:spacing w:before="157"/>
        <w:ind w:left="118"/>
      </w:pPr>
      <w:r>
        <w:rPr>
          <w:w w:val="105"/>
        </w:rPr>
        <w:t>_start</w:t>
      </w:r>
      <w:r>
        <w:rPr>
          <w:spacing w:val="17"/>
          <w:w w:val="105"/>
        </w:rPr>
        <w:t xml:space="preserve"> </w:t>
      </w:r>
      <w:r>
        <w:rPr>
          <w:w w:val="105"/>
        </w:rPr>
        <w:t>и</w:t>
      </w:r>
      <w:r>
        <w:rPr>
          <w:spacing w:val="17"/>
          <w:w w:val="105"/>
        </w:rPr>
        <w:t xml:space="preserve"> </w:t>
      </w:r>
      <w:r>
        <w:rPr>
          <w:w w:val="105"/>
        </w:rPr>
        <w:t>запускаю</w:t>
      </w:r>
      <w:r>
        <w:rPr>
          <w:spacing w:val="17"/>
          <w:w w:val="105"/>
        </w:rPr>
        <w:t xml:space="preserve"> </w:t>
      </w:r>
      <w:r>
        <w:rPr>
          <w:w w:val="105"/>
        </w:rPr>
        <w:t>её.</w:t>
      </w:r>
      <w:r>
        <w:rPr>
          <w:spacing w:val="3"/>
          <w:w w:val="105"/>
        </w:rPr>
        <w:t xml:space="preserve"> </w:t>
      </w:r>
    </w:p>
    <w:p>
      <w:pPr>
        <w:pStyle w:val="5"/>
        <w:rPr>
          <w:sz w:val="32"/>
        </w:rPr>
      </w:pPr>
      <w:r>
        <w:rPr>
          <w:w w:val="105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113030</wp:posOffset>
            </wp:positionV>
            <wp:extent cx="5699760" cy="1127760"/>
            <wp:effectExtent l="0" t="0" r="0" b="0"/>
            <wp:wrapSquare wrapText="bothSides"/>
            <wp:docPr id="11" name="图片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32"/>
        </w:rPr>
      </w:pPr>
    </w:p>
    <w:p>
      <w:pPr>
        <w:pStyle w:val="5"/>
        <w:rPr>
          <w:sz w:val="32"/>
        </w:rPr>
      </w:pPr>
    </w:p>
    <w:p>
      <w:pPr>
        <w:pStyle w:val="5"/>
        <w:rPr>
          <w:sz w:val="32"/>
        </w:rPr>
      </w:pPr>
    </w:p>
    <w:p>
      <w:pPr>
        <w:pStyle w:val="5"/>
        <w:spacing w:before="285" w:line="810" w:lineRule="atLeast"/>
        <w:ind w:left="367" w:right="1269" w:firstLine="1158"/>
      </w:pPr>
      <w:r>
        <w:rPr>
          <w:w w:val="110"/>
        </w:rPr>
        <w:t xml:space="preserve">Рис. 4.10: </w:t>
      </w:r>
      <w:bookmarkStart w:id="27" w:name="_bookmark15"/>
      <w:bookmarkEnd w:id="27"/>
      <w:r>
        <w:rPr>
          <w:w w:val="110"/>
        </w:rPr>
        <w:t>Установка брейкпоинта и запуск программы</w:t>
      </w:r>
      <w:r>
        <w:rPr>
          <w:spacing w:val="1"/>
          <w:w w:val="110"/>
        </w:rPr>
        <w:t xml:space="preserve"> </w:t>
      </w:r>
      <w:r>
        <w:rPr>
          <w:w w:val="110"/>
        </w:rPr>
        <w:t>Просматриваю</w:t>
      </w:r>
      <w:r>
        <w:rPr>
          <w:spacing w:val="14"/>
          <w:w w:val="110"/>
        </w:rPr>
        <w:t xml:space="preserve"> </w:t>
      </w:r>
      <w:r>
        <w:rPr>
          <w:w w:val="110"/>
        </w:rPr>
        <w:t>дисассимилированный</w:t>
      </w:r>
      <w:r>
        <w:rPr>
          <w:spacing w:val="23"/>
          <w:w w:val="110"/>
        </w:rPr>
        <w:t xml:space="preserve"> </w:t>
      </w:r>
      <w:r>
        <w:rPr>
          <w:w w:val="110"/>
        </w:rPr>
        <w:t>код</w:t>
      </w:r>
      <w:r>
        <w:rPr>
          <w:spacing w:val="23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22"/>
          <w:w w:val="110"/>
        </w:rPr>
        <w:t xml:space="preserve"> </w:t>
      </w:r>
      <w:r>
        <w:rPr>
          <w:w w:val="110"/>
        </w:rPr>
        <w:t>с</w:t>
      </w:r>
      <w:r>
        <w:rPr>
          <w:spacing w:val="23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23"/>
          <w:w w:val="110"/>
        </w:rPr>
        <w:t xml:space="preserve"> </w:t>
      </w:r>
      <w:r>
        <w:rPr>
          <w:w w:val="110"/>
        </w:rPr>
        <w:t>команды</w:t>
      </w:r>
    </w:p>
    <w:p>
      <w:pPr>
        <w:pStyle w:val="5"/>
        <w:spacing w:before="158" w:line="376" w:lineRule="auto"/>
        <w:ind w:left="128"/>
      </w:pPr>
      <w:r>
        <w:rPr>
          <w:w w:val="110"/>
        </w:rPr>
        <w:t>disassemble,</w:t>
      </w:r>
      <w:r>
        <w:rPr>
          <w:spacing w:val="1"/>
          <w:w w:val="110"/>
        </w:rPr>
        <w:t xml:space="preserve"> </w:t>
      </w:r>
      <w:r>
        <w:rPr>
          <w:w w:val="110"/>
        </w:rPr>
        <w:t>начиная</w:t>
      </w:r>
      <w:r>
        <w:rPr>
          <w:spacing w:val="15"/>
          <w:w w:val="110"/>
        </w:rPr>
        <w:t xml:space="preserve"> </w:t>
      </w:r>
      <w:r>
        <w:rPr>
          <w:w w:val="110"/>
        </w:rPr>
        <w:t>с</w:t>
      </w:r>
      <w:r>
        <w:rPr>
          <w:spacing w:val="15"/>
          <w:w w:val="110"/>
        </w:rPr>
        <w:t xml:space="preserve"> </w:t>
      </w:r>
      <w:r>
        <w:rPr>
          <w:w w:val="110"/>
        </w:rPr>
        <w:t>метки</w:t>
      </w:r>
      <w:r>
        <w:rPr>
          <w:spacing w:val="14"/>
          <w:w w:val="110"/>
        </w:rPr>
        <w:t xml:space="preserve"> </w:t>
      </w:r>
      <w:r>
        <w:rPr>
          <w:w w:val="110"/>
        </w:rPr>
        <w:t>_start,</w:t>
      </w:r>
      <w:r>
        <w:rPr>
          <w:spacing w:val="1"/>
          <w:w w:val="110"/>
        </w:rPr>
        <w:t xml:space="preserve"> </w:t>
      </w:r>
      <w:r>
        <w:rPr>
          <w:w w:val="110"/>
        </w:rPr>
        <w:t>и</w:t>
      </w:r>
      <w:r>
        <w:rPr>
          <w:spacing w:val="14"/>
          <w:w w:val="110"/>
        </w:rPr>
        <w:t xml:space="preserve"> </w:t>
      </w:r>
      <w:r>
        <w:rPr>
          <w:w w:val="110"/>
        </w:rPr>
        <w:t>переключаюсь</w:t>
      </w:r>
      <w:r>
        <w:rPr>
          <w:spacing w:val="9"/>
          <w:w w:val="110"/>
        </w:rPr>
        <w:t xml:space="preserve"> </w:t>
      </w:r>
      <w:r>
        <w:rPr>
          <w:w w:val="110"/>
        </w:rPr>
        <w:t>на</w:t>
      </w:r>
      <w:r>
        <w:rPr>
          <w:spacing w:val="14"/>
          <w:w w:val="110"/>
        </w:rPr>
        <w:t xml:space="preserve"> </w:t>
      </w:r>
      <w:r>
        <w:rPr>
          <w:w w:val="110"/>
        </w:rPr>
        <w:t>отображение</w:t>
      </w:r>
      <w:r>
        <w:rPr>
          <w:spacing w:val="14"/>
          <w:w w:val="110"/>
        </w:rPr>
        <w:t xml:space="preserve"> </w:t>
      </w:r>
      <w:r>
        <w:rPr>
          <w:w w:val="110"/>
        </w:rPr>
        <w:t>команд</w:t>
      </w:r>
      <w:r>
        <w:rPr>
          <w:spacing w:val="14"/>
          <w:w w:val="110"/>
        </w:rPr>
        <w:t xml:space="preserve"> </w:t>
      </w:r>
      <w:r>
        <w:rPr>
          <w:w w:val="110"/>
        </w:rPr>
        <w:t>с</w:t>
      </w:r>
      <w:r>
        <w:rPr>
          <w:spacing w:val="-63"/>
          <w:w w:val="110"/>
        </w:rPr>
        <w:t xml:space="preserve"> </w:t>
      </w:r>
      <w:r>
        <w:rPr>
          <w:w w:val="110"/>
        </w:rPr>
        <w:t>синтаксисом</w:t>
      </w:r>
      <w:r>
        <w:rPr>
          <w:spacing w:val="-6"/>
          <w:w w:val="110"/>
        </w:rPr>
        <w:t xml:space="preserve"> </w:t>
      </w:r>
      <w:r>
        <w:rPr>
          <w:w w:val="110"/>
        </w:rPr>
        <w:t>Intel,</w:t>
      </w:r>
      <w:r>
        <w:rPr>
          <w:spacing w:val="-16"/>
          <w:w w:val="110"/>
        </w:rPr>
        <w:t xml:space="preserve"> </w:t>
      </w:r>
      <w:r>
        <w:rPr>
          <w:w w:val="110"/>
        </w:rPr>
        <w:t>введя</w:t>
      </w:r>
      <w:r>
        <w:rPr>
          <w:spacing w:val="-6"/>
          <w:w w:val="110"/>
        </w:rPr>
        <w:t xml:space="preserve"> </w:t>
      </w:r>
      <w:r>
        <w:rPr>
          <w:w w:val="110"/>
        </w:rPr>
        <w:t>команду</w:t>
      </w:r>
      <w:r>
        <w:rPr>
          <w:spacing w:val="-6"/>
          <w:w w:val="110"/>
        </w:rPr>
        <w:t xml:space="preserve"> </w:t>
      </w:r>
      <w:r>
        <w:rPr>
          <w:w w:val="110"/>
        </w:rPr>
        <w:t>set</w:t>
      </w:r>
      <w:r>
        <w:rPr>
          <w:spacing w:val="-6"/>
          <w:w w:val="110"/>
        </w:rPr>
        <w:t xml:space="preserve"> </w:t>
      </w:r>
      <w:r>
        <w:rPr>
          <w:w w:val="110"/>
        </w:rPr>
        <w:t>disassembly-flavor</w:t>
      </w:r>
      <w:r>
        <w:rPr>
          <w:spacing w:val="-6"/>
          <w:w w:val="110"/>
        </w:rPr>
        <w:t xml:space="preserve"> </w:t>
      </w:r>
      <w:r>
        <w:rPr>
          <w:w w:val="110"/>
        </w:rPr>
        <w:t>intel.</w:t>
      </w:r>
    </w:p>
    <w:p>
      <w:pPr>
        <w:spacing w:after="0" w:line="376" w:lineRule="auto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5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4899660" cy="3695700"/>
            <wp:effectExtent l="0" t="0" r="7620" b="7620"/>
            <wp:docPr id="12" name="图片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5"/>
        <w:rPr>
          <w:sz w:val="27"/>
        </w:rPr>
      </w:pPr>
    </w:p>
    <w:p>
      <w:pPr>
        <w:pStyle w:val="5"/>
        <w:spacing w:before="124"/>
        <w:ind w:left="655"/>
      </w:pPr>
      <w:r>
        <w:rPr>
          <w:w w:val="110"/>
        </w:rPr>
        <w:t>Рис.</w:t>
      </w:r>
      <w:r>
        <w:rPr>
          <w:spacing w:val="-5"/>
          <w:w w:val="110"/>
        </w:rPr>
        <w:t xml:space="preserve"> </w:t>
      </w:r>
      <w:r>
        <w:rPr>
          <w:w w:val="110"/>
        </w:rPr>
        <w:t>4.11:</w:t>
      </w:r>
      <w:r>
        <w:rPr>
          <w:spacing w:val="-4"/>
          <w:w w:val="110"/>
        </w:rPr>
        <w:t xml:space="preserve"> </w:t>
      </w:r>
      <w:bookmarkStart w:id="28" w:name="_bookmark16"/>
      <w:bookmarkEnd w:id="28"/>
      <w:r>
        <w:rPr>
          <w:w w:val="110"/>
        </w:rPr>
        <w:t>Использование</w:t>
      </w:r>
      <w:r>
        <w:rPr>
          <w:spacing w:val="-4"/>
          <w:w w:val="110"/>
        </w:rPr>
        <w:t xml:space="preserve"> </w:t>
      </w:r>
      <w:r>
        <w:rPr>
          <w:w w:val="110"/>
        </w:rPr>
        <w:t>команд</w:t>
      </w:r>
      <w:r>
        <w:rPr>
          <w:spacing w:val="-4"/>
          <w:w w:val="110"/>
        </w:rPr>
        <w:t xml:space="preserve"> </w:t>
      </w:r>
      <w:r>
        <w:rPr>
          <w:w w:val="110"/>
        </w:rPr>
        <w:t>disassemble</w:t>
      </w:r>
      <w:r>
        <w:rPr>
          <w:spacing w:val="-5"/>
          <w:w w:val="110"/>
        </w:rPr>
        <w:t xml:space="preserve"> </w:t>
      </w:r>
      <w:r>
        <w:rPr>
          <w:w w:val="110"/>
        </w:rPr>
        <w:t>и</w:t>
      </w:r>
      <w:r>
        <w:rPr>
          <w:spacing w:val="-4"/>
          <w:w w:val="110"/>
        </w:rPr>
        <w:t xml:space="preserve"> </w:t>
      </w:r>
      <w:r>
        <w:rPr>
          <w:w w:val="110"/>
        </w:rPr>
        <w:t>disassembly-flavor</w:t>
      </w:r>
      <w:r>
        <w:rPr>
          <w:spacing w:val="-4"/>
          <w:w w:val="110"/>
        </w:rPr>
        <w:t xml:space="preserve"> </w:t>
      </w:r>
      <w:r>
        <w:rPr>
          <w:w w:val="110"/>
        </w:rPr>
        <w:t>intel</w:t>
      </w:r>
    </w:p>
    <w:p>
      <w:pPr>
        <w:pStyle w:val="5"/>
        <w:rPr>
          <w:sz w:val="32"/>
        </w:rPr>
      </w:pPr>
    </w:p>
    <w:p>
      <w:pPr>
        <w:pStyle w:val="5"/>
        <w:spacing w:before="199"/>
        <w:ind w:left="367"/>
      </w:pPr>
      <w:r>
        <w:rPr>
          <w:w w:val="105"/>
        </w:rPr>
        <w:t>В</w:t>
      </w:r>
      <w:r>
        <w:rPr>
          <w:spacing w:val="14"/>
          <w:w w:val="105"/>
        </w:rPr>
        <w:t xml:space="preserve"> </w:t>
      </w:r>
      <w:r>
        <w:rPr>
          <w:w w:val="105"/>
        </w:rPr>
        <w:t>режиме</w:t>
      </w:r>
      <w:r>
        <w:rPr>
          <w:spacing w:val="8"/>
          <w:w w:val="105"/>
        </w:rPr>
        <w:t xml:space="preserve"> </w:t>
      </w:r>
      <w:r>
        <w:rPr>
          <w:w w:val="105"/>
        </w:rPr>
        <w:t>ATT</w:t>
      </w:r>
      <w:r>
        <w:rPr>
          <w:spacing w:val="14"/>
          <w:w w:val="105"/>
        </w:rPr>
        <w:t xml:space="preserve"> </w:t>
      </w:r>
      <w:r>
        <w:rPr>
          <w:w w:val="105"/>
        </w:rPr>
        <w:t>имена</w:t>
      </w:r>
      <w:r>
        <w:rPr>
          <w:spacing w:val="15"/>
          <w:w w:val="105"/>
        </w:rPr>
        <w:t xml:space="preserve"> </w:t>
      </w:r>
      <w:r>
        <w:rPr>
          <w:w w:val="105"/>
        </w:rPr>
        <w:t>регистров</w:t>
      </w:r>
      <w:r>
        <w:rPr>
          <w:spacing w:val="14"/>
          <w:w w:val="105"/>
        </w:rPr>
        <w:t xml:space="preserve"> </w:t>
      </w:r>
      <w:r>
        <w:rPr>
          <w:w w:val="105"/>
        </w:rPr>
        <w:t>начинаются</w:t>
      </w:r>
      <w:r>
        <w:rPr>
          <w:spacing w:val="15"/>
          <w:w w:val="105"/>
        </w:rPr>
        <w:t xml:space="preserve"> </w:t>
      </w:r>
      <w:r>
        <w:rPr>
          <w:w w:val="105"/>
        </w:rPr>
        <w:t>с</w:t>
      </w:r>
      <w:r>
        <w:rPr>
          <w:spacing w:val="14"/>
          <w:w w:val="105"/>
        </w:rPr>
        <w:t xml:space="preserve"> </w:t>
      </w:r>
      <w:r>
        <w:rPr>
          <w:w w:val="105"/>
        </w:rPr>
        <w:t>символа</w:t>
      </w:r>
      <w:r>
        <w:rPr>
          <w:spacing w:val="14"/>
          <w:w w:val="105"/>
        </w:rPr>
        <w:t xml:space="preserve"> </w:t>
      </w:r>
      <w:r>
        <w:rPr>
          <w:w w:val="105"/>
        </w:rPr>
        <w:t>%,</w:t>
      </w:r>
      <w:r>
        <w:rPr>
          <w:spacing w:val="2"/>
          <w:w w:val="105"/>
        </w:rPr>
        <w:t xml:space="preserve"> </w:t>
      </w:r>
      <w:r>
        <w:rPr>
          <w:w w:val="105"/>
        </w:rPr>
        <w:t>а</w:t>
      </w:r>
      <w:r>
        <w:rPr>
          <w:spacing w:val="14"/>
          <w:w w:val="105"/>
        </w:rPr>
        <w:t xml:space="preserve"> </w:t>
      </w:r>
      <w:r>
        <w:rPr>
          <w:w w:val="105"/>
        </w:rPr>
        <w:t>имена</w:t>
      </w:r>
      <w:r>
        <w:rPr>
          <w:spacing w:val="15"/>
          <w:w w:val="105"/>
        </w:rPr>
        <w:t xml:space="preserve"> </w:t>
      </w:r>
      <w:r>
        <w:rPr>
          <w:w w:val="105"/>
        </w:rPr>
        <w:t>операндов</w:t>
      </w:r>
      <w:r>
        <w:rPr>
          <w:spacing w:val="14"/>
          <w:w w:val="105"/>
        </w:rPr>
        <w:t xml:space="preserve"> </w:t>
      </w:r>
      <w:r>
        <w:rPr>
          <w:w w:val="105"/>
        </w:rPr>
        <w:t>с</w:t>
      </w:r>
    </w:p>
    <w:p>
      <w:pPr>
        <w:pStyle w:val="5"/>
        <w:spacing w:before="157"/>
        <w:ind w:left="128"/>
      </w:pPr>
      <w:r>
        <w:rPr>
          <w:w w:val="110"/>
        </w:rPr>
        <w:t>$,</w:t>
      </w:r>
      <w:r>
        <w:rPr>
          <w:spacing w:val="-11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то</w:t>
      </w:r>
      <w:r>
        <w:rPr>
          <w:spacing w:val="1"/>
          <w:w w:val="110"/>
        </w:rPr>
        <w:t xml:space="preserve"> </w:t>
      </w:r>
      <w:r>
        <w:rPr>
          <w:w w:val="110"/>
        </w:rPr>
        <w:t>время</w:t>
      </w:r>
      <w:r>
        <w:rPr>
          <w:spacing w:val="1"/>
          <w:w w:val="110"/>
        </w:rPr>
        <w:t xml:space="preserve"> </w:t>
      </w:r>
      <w:r>
        <w:rPr>
          <w:w w:val="110"/>
        </w:rPr>
        <w:t>как в</w:t>
      </w:r>
      <w:r>
        <w:rPr>
          <w:spacing w:val="1"/>
          <w:w w:val="110"/>
        </w:rPr>
        <w:t xml:space="preserve"> </w:t>
      </w:r>
      <w:r>
        <w:rPr>
          <w:w w:val="110"/>
        </w:rPr>
        <w:t>Intel</w:t>
      </w:r>
      <w:r>
        <w:rPr>
          <w:spacing w:val="1"/>
          <w:w w:val="110"/>
        </w:rPr>
        <w:t xml:space="preserve"> </w:t>
      </w:r>
      <w:r>
        <w:rPr>
          <w:w w:val="110"/>
        </w:rPr>
        <w:t>используется</w:t>
      </w:r>
      <w:r>
        <w:rPr>
          <w:spacing w:val="1"/>
          <w:w w:val="110"/>
        </w:rPr>
        <w:t xml:space="preserve"> </w:t>
      </w:r>
      <w:r>
        <w:rPr>
          <w:w w:val="110"/>
        </w:rPr>
        <w:t>привычный</w:t>
      </w:r>
      <w:r>
        <w:rPr>
          <w:spacing w:val="1"/>
          <w:w w:val="110"/>
        </w:rPr>
        <w:t xml:space="preserve"> </w:t>
      </w:r>
      <w:r>
        <w:rPr>
          <w:w w:val="110"/>
        </w:rPr>
        <w:t>нам</w:t>
      </w:r>
      <w:r>
        <w:rPr>
          <w:spacing w:val="1"/>
          <w:w w:val="110"/>
        </w:rPr>
        <w:t xml:space="preserve"> </w:t>
      </w:r>
      <w:r>
        <w:rPr>
          <w:w w:val="110"/>
        </w:rPr>
        <w:t>синтаксис.</w:t>
      </w:r>
    </w:p>
    <w:p>
      <w:pPr>
        <w:pStyle w:val="5"/>
        <w:spacing w:before="157" w:line="376" w:lineRule="auto"/>
        <w:ind w:left="128" w:right="1269" w:firstLine="239"/>
      </w:pPr>
      <w:r>
        <w:rPr>
          <w:w w:val="110"/>
        </w:rPr>
        <w:t>Включаю</w:t>
      </w:r>
      <w:r>
        <w:rPr>
          <w:spacing w:val="37"/>
          <w:w w:val="110"/>
        </w:rPr>
        <w:t xml:space="preserve"> </w:t>
      </w:r>
      <w:r>
        <w:rPr>
          <w:w w:val="110"/>
        </w:rPr>
        <w:t>режим</w:t>
      </w:r>
      <w:r>
        <w:rPr>
          <w:spacing w:val="38"/>
          <w:w w:val="110"/>
        </w:rPr>
        <w:t xml:space="preserve"> </w:t>
      </w:r>
      <w:r>
        <w:rPr>
          <w:w w:val="110"/>
        </w:rPr>
        <w:t>псевдографики</w:t>
      </w:r>
      <w:r>
        <w:rPr>
          <w:spacing w:val="31"/>
          <w:w w:val="110"/>
        </w:rPr>
        <w:t xml:space="preserve"> </w:t>
      </w:r>
      <w:r>
        <w:rPr>
          <w:w w:val="110"/>
        </w:rPr>
        <w:t>для</w:t>
      </w:r>
      <w:r>
        <w:rPr>
          <w:spacing w:val="38"/>
          <w:w w:val="110"/>
        </w:rPr>
        <w:t xml:space="preserve"> </w:t>
      </w:r>
      <w:r>
        <w:rPr>
          <w:w w:val="110"/>
        </w:rPr>
        <w:t>более</w:t>
      </w:r>
      <w:r>
        <w:rPr>
          <w:spacing w:val="37"/>
          <w:w w:val="110"/>
        </w:rPr>
        <w:t xml:space="preserve"> </w:t>
      </w:r>
      <w:r>
        <w:rPr>
          <w:w w:val="110"/>
        </w:rPr>
        <w:t>удобного</w:t>
      </w:r>
      <w:r>
        <w:rPr>
          <w:spacing w:val="38"/>
          <w:w w:val="110"/>
        </w:rPr>
        <w:t xml:space="preserve"> </w:t>
      </w:r>
      <w:r>
        <w:rPr>
          <w:w w:val="110"/>
        </w:rPr>
        <w:t>анализа</w:t>
      </w:r>
      <w:r>
        <w:rPr>
          <w:spacing w:val="38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37"/>
          <w:w w:val="110"/>
        </w:rPr>
        <w:t xml:space="preserve"> </w:t>
      </w:r>
      <w:r>
        <w:rPr>
          <w:w w:val="110"/>
        </w:rPr>
        <w:t>с</w:t>
      </w:r>
      <w:r>
        <w:rPr>
          <w:spacing w:val="-63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8"/>
          <w:w w:val="110"/>
        </w:rPr>
        <w:t xml:space="preserve"> </w:t>
      </w:r>
      <w:r>
        <w:rPr>
          <w:w w:val="110"/>
        </w:rPr>
        <w:t>команд</w:t>
      </w:r>
      <w:r>
        <w:rPr>
          <w:spacing w:val="-8"/>
          <w:w w:val="110"/>
        </w:rPr>
        <w:t xml:space="preserve"> </w:t>
      </w:r>
      <w:r>
        <w:rPr>
          <w:w w:val="110"/>
        </w:rPr>
        <w:t>layout</w:t>
      </w:r>
      <w:r>
        <w:rPr>
          <w:spacing w:val="-7"/>
          <w:w w:val="110"/>
        </w:rPr>
        <w:t xml:space="preserve"> </w:t>
      </w:r>
      <w:r>
        <w:rPr>
          <w:w w:val="110"/>
        </w:rPr>
        <w:t>asm</w:t>
      </w:r>
      <w:r>
        <w:rPr>
          <w:spacing w:val="-8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layout</w:t>
      </w:r>
      <w:r>
        <w:rPr>
          <w:spacing w:val="-8"/>
          <w:w w:val="110"/>
        </w:rPr>
        <w:t xml:space="preserve"> </w:t>
      </w:r>
      <w:r>
        <w:rPr>
          <w:w w:val="110"/>
        </w:rPr>
        <w:t>regs.</w:t>
      </w:r>
      <w:r>
        <w:rPr>
          <w:spacing w:val="-17"/>
          <w:w w:val="110"/>
        </w:rPr>
        <w:t xml:space="preserve"> </w:t>
      </w:r>
    </w:p>
    <w:p>
      <w:pPr>
        <w:spacing w:after="0" w:line="376" w:lineRule="auto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5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598170</wp:posOffset>
            </wp:positionH>
            <wp:positionV relativeFrom="paragraph">
              <wp:posOffset>0</wp:posOffset>
            </wp:positionV>
            <wp:extent cx="5577840" cy="3291840"/>
            <wp:effectExtent l="0" t="0" r="0" b="0"/>
            <wp:wrapSquare wrapText="bothSides"/>
            <wp:docPr id="13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rPr>
          <w:sz w:val="26"/>
        </w:rPr>
      </w:pPr>
    </w:p>
    <w:p>
      <w:pPr>
        <w:pStyle w:val="5"/>
        <w:spacing w:before="124"/>
        <w:ind w:left="2056"/>
      </w:pPr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w w:val="110"/>
        </w:rPr>
        <w:t>4.12:</w:t>
      </w:r>
      <w:r>
        <w:rPr>
          <w:spacing w:val="-11"/>
          <w:w w:val="110"/>
        </w:rPr>
        <w:t xml:space="preserve"> </w:t>
      </w:r>
      <w:bookmarkStart w:id="29" w:name="_bookmark17"/>
      <w:bookmarkEnd w:id="29"/>
      <w:r>
        <w:rPr>
          <w:w w:val="110"/>
        </w:rPr>
        <w:t>Включение</w:t>
      </w:r>
      <w:r>
        <w:rPr>
          <w:spacing w:val="-11"/>
          <w:w w:val="110"/>
        </w:rPr>
        <w:t xml:space="preserve"> </w:t>
      </w:r>
      <w:r>
        <w:rPr>
          <w:w w:val="110"/>
        </w:rPr>
        <w:t>режима</w:t>
      </w:r>
      <w:r>
        <w:rPr>
          <w:spacing w:val="-11"/>
          <w:w w:val="110"/>
        </w:rPr>
        <w:t xml:space="preserve"> </w:t>
      </w:r>
      <w:r>
        <w:rPr>
          <w:w w:val="110"/>
        </w:rPr>
        <w:t>псевдографики</w:t>
      </w:r>
    </w:p>
    <w:p>
      <w:pPr>
        <w:pStyle w:val="5"/>
        <w:rPr>
          <w:sz w:val="32"/>
        </w:rPr>
      </w:pPr>
    </w:p>
    <w:p>
      <w:pPr>
        <w:pStyle w:val="5"/>
        <w:spacing w:before="6"/>
        <w:rPr>
          <w:sz w:val="32"/>
        </w:rPr>
      </w:pPr>
    </w:p>
    <w:p>
      <w:pPr>
        <w:pStyle w:val="4"/>
        <w:numPr>
          <w:ilvl w:val="2"/>
          <w:numId w:val="4"/>
        </w:numPr>
        <w:tabs>
          <w:tab w:val="left" w:pos="901"/>
        </w:tabs>
        <w:spacing w:before="0" w:after="0" w:line="240" w:lineRule="auto"/>
        <w:ind w:left="900" w:right="0" w:hanging="773"/>
        <w:jc w:val="left"/>
      </w:pPr>
      <w:bookmarkStart w:id="30" w:name="Добавление точек останова"/>
      <w:bookmarkEnd w:id="30"/>
      <w:bookmarkStart w:id="31" w:name="_bookmark18"/>
      <w:bookmarkEnd w:id="31"/>
      <w:bookmarkStart w:id="32" w:name="_bookmark18"/>
      <w:bookmarkEnd w:id="32"/>
      <w:r>
        <w:rPr>
          <w:w w:val="90"/>
        </w:rPr>
        <w:t>Добавление</w:t>
      </w:r>
      <w:r>
        <w:rPr>
          <w:spacing w:val="37"/>
          <w:w w:val="90"/>
        </w:rPr>
        <w:t xml:space="preserve"> </w:t>
      </w:r>
      <w:r>
        <w:rPr>
          <w:w w:val="90"/>
        </w:rPr>
        <w:t>точек</w:t>
      </w:r>
      <w:r>
        <w:rPr>
          <w:spacing w:val="47"/>
          <w:w w:val="90"/>
        </w:rPr>
        <w:t xml:space="preserve"> </w:t>
      </w:r>
      <w:r>
        <w:rPr>
          <w:w w:val="90"/>
        </w:rPr>
        <w:t>останова</w:t>
      </w:r>
    </w:p>
    <w:p>
      <w:pPr>
        <w:pStyle w:val="5"/>
        <w:spacing w:before="1"/>
        <w:rPr>
          <w:rFonts w:ascii="Trebuchet MS"/>
          <w:b/>
          <w:sz w:val="28"/>
        </w:rPr>
      </w:pPr>
    </w:p>
    <w:p>
      <w:pPr>
        <w:pStyle w:val="5"/>
        <w:spacing w:line="376" w:lineRule="auto"/>
        <w:ind w:left="128" w:right="1326" w:firstLine="239"/>
        <w:jc w:val="both"/>
      </w:pPr>
      <w:r>
        <w:rPr>
          <w:w w:val="110"/>
        </w:rPr>
        <w:t>Проверяю,</w:t>
      </w:r>
      <w:r>
        <w:rPr>
          <w:spacing w:val="-12"/>
          <w:w w:val="110"/>
        </w:rPr>
        <w:t xml:space="preserve"> </w:t>
      </w:r>
      <w:r>
        <w:rPr>
          <w:w w:val="110"/>
        </w:rPr>
        <w:t>что</w:t>
      </w:r>
      <w:r>
        <w:rPr>
          <w:spacing w:val="-10"/>
          <w:w w:val="110"/>
        </w:rPr>
        <w:t xml:space="preserve"> </w:t>
      </w:r>
      <w:r>
        <w:rPr>
          <w:w w:val="110"/>
        </w:rPr>
        <w:t>точка</w:t>
      </w:r>
      <w:r>
        <w:rPr>
          <w:spacing w:val="-1"/>
          <w:w w:val="110"/>
        </w:rPr>
        <w:t xml:space="preserve"> </w:t>
      </w:r>
      <w:r>
        <w:rPr>
          <w:w w:val="110"/>
        </w:rPr>
        <w:t>останова</w:t>
      </w:r>
      <w:r>
        <w:rPr>
          <w:spacing w:val="-2"/>
          <w:w w:val="110"/>
        </w:rPr>
        <w:t xml:space="preserve"> </w:t>
      </w:r>
      <w:r>
        <w:rPr>
          <w:w w:val="110"/>
        </w:rPr>
        <w:t>по имени</w:t>
      </w:r>
      <w:r>
        <w:rPr>
          <w:spacing w:val="-2"/>
          <w:w w:val="110"/>
        </w:rPr>
        <w:t xml:space="preserve"> </w:t>
      </w:r>
      <w:r>
        <w:rPr>
          <w:w w:val="110"/>
        </w:rPr>
        <w:t>метки _start</w:t>
      </w:r>
      <w:r>
        <w:rPr>
          <w:spacing w:val="-2"/>
          <w:w w:val="110"/>
        </w:rPr>
        <w:t xml:space="preserve"> </w:t>
      </w:r>
      <w:r>
        <w:rPr>
          <w:w w:val="110"/>
        </w:rPr>
        <w:t>установлена</w:t>
      </w:r>
      <w:r>
        <w:rPr>
          <w:spacing w:val="-2"/>
          <w:w w:val="110"/>
        </w:rPr>
        <w:t xml:space="preserve"> </w:t>
      </w:r>
      <w:r>
        <w:rPr>
          <w:w w:val="110"/>
        </w:rPr>
        <w:t>с</w:t>
      </w:r>
      <w:r>
        <w:rPr>
          <w:spacing w:val="-1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64"/>
          <w:w w:val="110"/>
        </w:rPr>
        <w:t xml:space="preserve"> </w:t>
      </w:r>
      <w:r>
        <w:rPr>
          <w:w w:val="110"/>
        </w:rPr>
        <w:t>команды info breakpoints и устанавливаю еще одну точку останова по адресу</w:t>
      </w:r>
      <w:r>
        <w:rPr>
          <w:spacing w:val="1"/>
          <w:w w:val="110"/>
        </w:rPr>
        <w:t xml:space="preserve"> </w:t>
      </w:r>
      <w:r>
        <w:rPr>
          <w:w w:val="110"/>
        </w:rPr>
        <w:t>инструкции mov ebx,0x0. Просматриваю информацию о всех установленных</w:t>
      </w:r>
      <w:r>
        <w:rPr>
          <w:spacing w:val="1"/>
          <w:w w:val="110"/>
        </w:rPr>
        <w:t xml:space="preserve"> </w:t>
      </w:r>
      <w:r>
        <w:rPr>
          <w:w w:val="110"/>
        </w:rPr>
        <w:t>точках</w:t>
      </w:r>
      <w:r>
        <w:rPr>
          <w:spacing w:val="-9"/>
          <w:w w:val="110"/>
        </w:rPr>
        <w:t xml:space="preserve"> </w:t>
      </w:r>
      <w:r>
        <w:rPr>
          <w:w w:val="110"/>
        </w:rPr>
        <w:t>останова.</w:t>
      </w:r>
      <w:r>
        <w:rPr>
          <w:spacing w:val="-18"/>
          <w:w w:val="110"/>
        </w:rPr>
        <w:t xml:space="preserve"> </w:t>
      </w:r>
    </w:p>
    <w:p>
      <w:pPr>
        <w:spacing w:after="0" w:line="376" w:lineRule="auto"/>
        <w:jc w:val="both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5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334000" cy="723900"/>
            <wp:effectExtent l="0" t="0" r="0" b="7620"/>
            <wp:docPr id="14" name="图片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rPr>
          <w:sz w:val="23"/>
        </w:rPr>
      </w:pPr>
    </w:p>
    <w:p>
      <w:pPr>
        <w:pStyle w:val="5"/>
        <w:spacing w:before="124"/>
        <w:ind w:left="624"/>
      </w:pPr>
      <w:r>
        <w:rPr>
          <w:w w:val="110"/>
        </w:rPr>
        <w:t>Рис.</w:t>
      </w:r>
      <w:r>
        <w:rPr>
          <w:spacing w:val="-6"/>
          <w:w w:val="110"/>
        </w:rPr>
        <w:t xml:space="preserve"> </w:t>
      </w:r>
      <w:r>
        <w:rPr>
          <w:w w:val="110"/>
        </w:rPr>
        <w:t>4.13:</w:t>
      </w:r>
      <w:r>
        <w:rPr>
          <w:spacing w:val="-6"/>
          <w:w w:val="110"/>
        </w:rPr>
        <w:t xml:space="preserve"> </w:t>
      </w:r>
      <w:bookmarkStart w:id="33" w:name="_bookmark19"/>
      <w:bookmarkEnd w:id="33"/>
      <w:r>
        <w:rPr>
          <w:w w:val="110"/>
        </w:rPr>
        <w:t>Установление</w:t>
      </w:r>
      <w:r>
        <w:rPr>
          <w:spacing w:val="-13"/>
          <w:w w:val="110"/>
        </w:rPr>
        <w:t xml:space="preserve"> </w:t>
      </w:r>
      <w:r>
        <w:rPr>
          <w:w w:val="110"/>
        </w:rPr>
        <w:t>точек</w:t>
      </w:r>
      <w:r>
        <w:rPr>
          <w:spacing w:val="-6"/>
          <w:w w:val="110"/>
        </w:rPr>
        <w:t xml:space="preserve"> </w:t>
      </w:r>
      <w:r>
        <w:rPr>
          <w:w w:val="110"/>
        </w:rPr>
        <w:t>останова</w:t>
      </w:r>
      <w:r>
        <w:rPr>
          <w:spacing w:val="-6"/>
          <w:w w:val="110"/>
        </w:rPr>
        <w:t xml:space="preserve"> </w:t>
      </w:r>
      <w:r>
        <w:rPr>
          <w:w w:val="110"/>
        </w:rPr>
        <w:t>и</w:t>
      </w:r>
      <w:r>
        <w:rPr>
          <w:spacing w:val="-6"/>
          <w:w w:val="110"/>
        </w:rPr>
        <w:t xml:space="preserve"> </w:t>
      </w:r>
      <w:r>
        <w:rPr>
          <w:w w:val="110"/>
        </w:rPr>
        <w:t>просмотр</w:t>
      </w:r>
      <w:r>
        <w:rPr>
          <w:spacing w:val="-6"/>
          <w:w w:val="110"/>
        </w:rPr>
        <w:t xml:space="preserve"> </w:t>
      </w:r>
      <w:r>
        <w:rPr>
          <w:w w:val="110"/>
        </w:rPr>
        <w:t>информации</w:t>
      </w:r>
      <w:r>
        <w:rPr>
          <w:spacing w:val="-5"/>
          <w:w w:val="110"/>
        </w:rPr>
        <w:t xml:space="preserve"> </w:t>
      </w:r>
      <w:r>
        <w:rPr>
          <w:w w:val="110"/>
        </w:rPr>
        <w:t>о</w:t>
      </w:r>
      <w:r>
        <w:rPr>
          <w:spacing w:val="-6"/>
          <w:w w:val="110"/>
        </w:rPr>
        <w:t xml:space="preserve"> </w:t>
      </w:r>
      <w:r>
        <w:rPr>
          <w:w w:val="110"/>
        </w:rPr>
        <w:t>них</w:t>
      </w:r>
    </w:p>
    <w:p>
      <w:pPr>
        <w:pStyle w:val="5"/>
        <w:rPr>
          <w:sz w:val="32"/>
        </w:rPr>
      </w:pPr>
    </w:p>
    <w:p>
      <w:pPr>
        <w:pStyle w:val="5"/>
        <w:spacing w:before="6"/>
        <w:rPr>
          <w:sz w:val="32"/>
        </w:rPr>
      </w:pPr>
    </w:p>
    <w:p>
      <w:pPr>
        <w:pStyle w:val="4"/>
        <w:numPr>
          <w:ilvl w:val="2"/>
          <w:numId w:val="4"/>
        </w:numPr>
        <w:tabs>
          <w:tab w:val="left" w:pos="901"/>
        </w:tabs>
        <w:spacing w:before="0" w:after="0" w:line="240" w:lineRule="auto"/>
        <w:ind w:left="900" w:right="0" w:hanging="773"/>
        <w:jc w:val="left"/>
      </w:pPr>
      <w:bookmarkStart w:id="34" w:name="_bookmark20"/>
      <w:bookmarkEnd w:id="34"/>
      <w:bookmarkStart w:id="35" w:name="Работа с данными программы в GDB"/>
      <w:bookmarkEnd w:id="35"/>
      <w:bookmarkStart w:id="36" w:name="_bookmark20"/>
      <w:bookmarkEnd w:id="36"/>
      <w:r>
        <w:rPr>
          <w:w w:val="95"/>
        </w:rPr>
        <w:t>Работа</w:t>
      </w:r>
      <w:r>
        <w:rPr>
          <w:spacing w:val="-14"/>
          <w:w w:val="95"/>
        </w:rPr>
        <w:t xml:space="preserve"> </w:t>
      </w:r>
      <w:r>
        <w:rPr>
          <w:w w:val="95"/>
        </w:rPr>
        <w:t>с</w:t>
      </w:r>
      <w:r>
        <w:rPr>
          <w:spacing w:val="-16"/>
          <w:w w:val="95"/>
        </w:rPr>
        <w:t xml:space="preserve"> </w:t>
      </w:r>
      <w:r>
        <w:rPr>
          <w:w w:val="95"/>
        </w:rPr>
        <w:t>данными</w:t>
      </w:r>
      <w:r>
        <w:rPr>
          <w:spacing w:val="-14"/>
          <w:w w:val="95"/>
        </w:rPr>
        <w:t xml:space="preserve"> </w:t>
      </w:r>
      <w:r>
        <w:rPr>
          <w:w w:val="95"/>
        </w:rPr>
        <w:t>программы</w:t>
      </w:r>
      <w:r>
        <w:rPr>
          <w:spacing w:val="-13"/>
          <w:w w:val="95"/>
        </w:rPr>
        <w:t xml:space="preserve"> </w:t>
      </w:r>
      <w:r>
        <w:rPr>
          <w:w w:val="95"/>
        </w:rPr>
        <w:t>в</w:t>
      </w:r>
      <w:r>
        <w:rPr>
          <w:spacing w:val="-17"/>
          <w:w w:val="95"/>
        </w:rPr>
        <w:t xml:space="preserve"> </w:t>
      </w:r>
      <w:r>
        <w:rPr>
          <w:w w:val="95"/>
        </w:rPr>
        <w:t>GDB</w:t>
      </w:r>
    </w:p>
    <w:p>
      <w:pPr>
        <w:pStyle w:val="5"/>
        <w:spacing w:before="1"/>
        <w:rPr>
          <w:rFonts w:ascii="Trebuchet MS"/>
          <w:b/>
          <w:sz w:val="28"/>
        </w:rPr>
      </w:pPr>
    </w:p>
    <w:p>
      <w:pPr>
        <w:pStyle w:val="5"/>
        <w:spacing w:line="376" w:lineRule="auto"/>
        <w:ind w:left="128" w:right="1325" w:firstLine="239"/>
      </w:pPr>
      <w:r>
        <w:rPr>
          <w:w w:val="115"/>
        </w:rPr>
        <w:t>Выполняю</w:t>
      </w:r>
      <w:r>
        <w:rPr>
          <w:spacing w:val="-16"/>
          <w:w w:val="115"/>
        </w:rPr>
        <w:t xml:space="preserve"> </w:t>
      </w:r>
      <w:r>
        <w:rPr>
          <w:w w:val="115"/>
        </w:rPr>
        <w:t>5</w:t>
      </w:r>
      <w:r>
        <w:rPr>
          <w:spacing w:val="-15"/>
          <w:w w:val="115"/>
        </w:rPr>
        <w:t xml:space="preserve"> </w:t>
      </w:r>
      <w:r>
        <w:rPr>
          <w:w w:val="115"/>
        </w:rPr>
        <w:t>инструкций</w:t>
      </w:r>
      <w:r>
        <w:rPr>
          <w:spacing w:val="-15"/>
          <w:w w:val="115"/>
        </w:rPr>
        <w:t xml:space="preserve"> </w:t>
      </w:r>
      <w:r>
        <w:rPr>
          <w:w w:val="115"/>
        </w:rPr>
        <w:t>с</w:t>
      </w:r>
      <w:r>
        <w:rPr>
          <w:spacing w:val="-15"/>
          <w:w w:val="115"/>
        </w:rPr>
        <w:t xml:space="preserve"> </w:t>
      </w:r>
      <w:r>
        <w:rPr>
          <w:w w:val="115"/>
        </w:rPr>
        <w:t>помощью</w:t>
      </w:r>
      <w:r>
        <w:rPr>
          <w:spacing w:val="-16"/>
          <w:w w:val="115"/>
        </w:rPr>
        <w:t xml:space="preserve"> </w:t>
      </w:r>
      <w:r>
        <w:rPr>
          <w:w w:val="115"/>
        </w:rPr>
        <w:t>команды</w:t>
      </w:r>
      <w:r>
        <w:rPr>
          <w:spacing w:val="-15"/>
          <w:w w:val="115"/>
        </w:rPr>
        <w:t xml:space="preserve"> </w:t>
      </w:r>
      <w:r>
        <w:rPr>
          <w:w w:val="115"/>
        </w:rPr>
        <w:t>stepi</w:t>
      </w:r>
      <w:r>
        <w:rPr>
          <w:spacing w:val="-15"/>
          <w:w w:val="115"/>
        </w:rPr>
        <w:t xml:space="preserve"> </w:t>
      </w:r>
      <w:r>
        <w:rPr>
          <w:w w:val="115"/>
        </w:rPr>
        <w:t>и</w:t>
      </w:r>
      <w:r>
        <w:rPr>
          <w:spacing w:val="-15"/>
          <w:w w:val="115"/>
        </w:rPr>
        <w:t xml:space="preserve"> </w:t>
      </w:r>
      <w:r>
        <w:rPr>
          <w:w w:val="115"/>
        </w:rPr>
        <w:t>слежу</w:t>
      </w:r>
      <w:r>
        <w:rPr>
          <w:spacing w:val="-16"/>
          <w:w w:val="115"/>
        </w:rPr>
        <w:t xml:space="preserve"> </w:t>
      </w:r>
      <w:r>
        <w:rPr>
          <w:w w:val="115"/>
        </w:rPr>
        <w:t>за</w:t>
      </w:r>
      <w:r>
        <w:rPr>
          <w:spacing w:val="-15"/>
          <w:w w:val="115"/>
        </w:rPr>
        <w:t xml:space="preserve"> </w:t>
      </w:r>
      <w:r>
        <w:rPr>
          <w:w w:val="115"/>
        </w:rPr>
        <w:t>изменением</w:t>
      </w:r>
      <w:r>
        <w:rPr>
          <w:spacing w:val="-66"/>
          <w:w w:val="115"/>
        </w:rPr>
        <w:t xml:space="preserve"> </w:t>
      </w:r>
      <w:r>
        <w:rPr>
          <w:w w:val="115"/>
        </w:rPr>
        <w:t>значений</w:t>
      </w:r>
      <w:r>
        <w:rPr>
          <w:spacing w:val="-13"/>
          <w:w w:val="115"/>
        </w:rPr>
        <w:t xml:space="preserve"> </w:t>
      </w:r>
      <w:r>
        <w:rPr>
          <w:w w:val="115"/>
        </w:rPr>
        <w:t>регистров.</w:t>
      </w:r>
      <w:r>
        <w:rPr>
          <w:spacing w:val="-22"/>
          <w:w w:val="115"/>
        </w:rPr>
        <w:t xml:space="preserve"> </w:t>
      </w:r>
    </w:p>
    <w:p>
      <w:pPr>
        <w:spacing w:after="0" w:line="376" w:lineRule="auto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5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356860" cy="3741420"/>
            <wp:effectExtent l="0" t="0" r="7620" b="7620"/>
            <wp:docPr id="15" name="图片 1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4"/>
      </w:pPr>
    </w:p>
    <w:p>
      <w:pPr>
        <w:pStyle w:val="5"/>
        <w:spacing w:before="125"/>
        <w:ind w:left="2189"/>
      </w:pPr>
      <w:r>
        <w:rPr>
          <w:w w:val="110"/>
        </w:rPr>
        <w:t>Рис.</w:t>
      </w:r>
      <w:r>
        <w:rPr>
          <w:spacing w:val="-3"/>
          <w:w w:val="110"/>
        </w:rPr>
        <w:t xml:space="preserve"> </w:t>
      </w:r>
      <w:r>
        <w:rPr>
          <w:w w:val="110"/>
        </w:rPr>
        <w:t>4.14:</w:t>
      </w:r>
      <w:r>
        <w:rPr>
          <w:spacing w:val="-3"/>
          <w:w w:val="110"/>
        </w:rPr>
        <w:t xml:space="preserve"> </w:t>
      </w:r>
      <w:bookmarkStart w:id="37" w:name="_bookmark21"/>
      <w:bookmarkEnd w:id="37"/>
      <w:r>
        <w:rPr>
          <w:w w:val="110"/>
        </w:rPr>
        <w:t>До</w:t>
      </w:r>
      <w:r>
        <w:rPr>
          <w:spacing w:val="-2"/>
          <w:w w:val="110"/>
        </w:rPr>
        <w:t xml:space="preserve"> </w:t>
      </w:r>
      <w:r>
        <w:rPr>
          <w:w w:val="110"/>
        </w:rPr>
        <w:t>использования</w:t>
      </w:r>
      <w:r>
        <w:rPr>
          <w:spacing w:val="-3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3"/>
          <w:w w:val="110"/>
        </w:rPr>
        <w:t xml:space="preserve"> </w:t>
      </w:r>
      <w:r>
        <w:rPr>
          <w:w w:val="110"/>
        </w:rPr>
        <w:t>stepi</w:t>
      </w: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18"/>
        </w:rPr>
      </w:pPr>
    </w:p>
    <w:p>
      <w:pPr>
        <w:spacing w:after="0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5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463540" cy="3596640"/>
            <wp:effectExtent l="0" t="0" r="7620" b="0"/>
            <wp:docPr id="16" name="图片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"/>
        <w:rPr>
          <w:sz w:val="22"/>
        </w:rPr>
      </w:pPr>
    </w:p>
    <w:p>
      <w:pPr>
        <w:pStyle w:val="5"/>
        <w:spacing w:before="125"/>
        <w:ind w:left="2005"/>
      </w:pPr>
      <w:r>
        <w:rPr>
          <w:w w:val="110"/>
        </w:rPr>
        <w:t>Рис.</w:t>
      </w:r>
      <w:r>
        <w:rPr>
          <w:spacing w:val="-5"/>
          <w:w w:val="110"/>
        </w:rPr>
        <w:t xml:space="preserve"> </w:t>
      </w:r>
      <w:r>
        <w:rPr>
          <w:w w:val="110"/>
        </w:rPr>
        <w:t>4.15:</w:t>
      </w:r>
      <w:r>
        <w:rPr>
          <w:spacing w:val="-4"/>
          <w:w w:val="110"/>
        </w:rPr>
        <w:t xml:space="preserve"> </w:t>
      </w:r>
      <w:bookmarkStart w:id="38" w:name="_bookmark22"/>
      <w:bookmarkEnd w:id="38"/>
      <w:r>
        <w:rPr>
          <w:w w:val="110"/>
        </w:rPr>
        <w:t>После</w:t>
      </w:r>
      <w:r>
        <w:rPr>
          <w:spacing w:val="-4"/>
          <w:w w:val="110"/>
        </w:rPr>
        <w:t xml:space="preserve"> </w:t>
      </w:r>
      <w:r>
        <w:rPr>
          <w:w w:val="110"/>
        </w:rPr>
        <w:t>использования</w:t>
      </w:r>
      <w:r>
        <w:rPr>
          <w:spacing w:val="-4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4"/>
          <w:w w:val="110"/>
        </w:rPr>
        <w:t xml:space="preserve"> </w:t>
      </w:r>
      <w:r>
        <w:rPr>
          <w:w w:val="110"/>
        </w:rPr>
        <w:t>stepi</w:t>
      </w:r>
    </w:p>
    <w:p>
      <w:pPr>
        <w:pStyle w:val="5"/>
        <w:rPr>
          <w:sz w:val="32"/>
        </w:rPr>
      </w:pPr>
    </w:p>
    <w:p>
      <w:pPr>
        <w:pStyle w:val="5"/>
        <w:spacing w:before="198"/>
        <w:ind w:left="367"/>
      </w:pPr>
      <w:r>
        <w:rPr>
          <w:w w:val="110"/>
        </w:rPr>
        <w:t>Изменились</w:t>
      </w:r>
      <w:r>
        <w:rPr>
          <w:spacing w:val="-8"/>
          <w:w w:val="110"/>
        </w:rPr>
        <w:t xml:space="preserve"> </w:t>
      </w:r>
      <w:r>
        <w:rPr>
          <w:w w:val="110"/>
        </w:rPr>
        <w:t>значения</w:t>
      </w:r>
      <w:r>
        <w:rPr>
          <w:spacing w:val="-4"/>
          <w:w w:val="110"/>
        </w:rPr>
        <w:t xml:space="preserve"> </w:t>
      </w:r>
      <w:r>
        <w:rPr>
          <w:w w:val="110"/>
        </w:rPr>
        <w:t>регистров</w:t>
      </w:r>
      <w:r>
        <w:rPr>
          <w:spacing w:val="-3"/>
          <w:w w:val="110"/>
        </w:rPr>
        <w:t xml:space="preserve"> </w:t>
      </w:r>
      <w:r>
        <w:rPr>
          <w:w w:val="110"/>
        </w:rPr>
        <w:t>eax,</w:t>
      </w:r>
      <w:r>
        <w:rPr>
          <w:spacing w:val="-15"/>
          <w:w w:val="110"/>
        </w:rPr>
        <w:t xml:space="preserve"> </w:t>
      </w:r>
      <w:r>
        <w:rPr>
          <w:w w:val="110"/>
        </w:rPr>
        <w:t>ecx,</w:t>
      </w:r>
      <w:r>
        <w:rPr>
          <w:spacing w:val="-14"/>
          <w:w w:val="110"/>
        </w:rPr>
        <w:t xml:space="preserve"> </w:t>
      </w:r>
      <w:r>
        <w:rPr>
          <w:w w:val="110"/>
        </w:rPr>
        <w:t>edx</w:t>
      </w:r>
      <w:r>
        <w:rPr>
          <w:spacing w:val="-4"/>
          <w:w w:val="110"/>
        </w:rPr>
        <w:t xml:space="preserve"> </w:t>
      </w:r>
      <w:r>
        <w:rPr>
          <w:w w:val="110"/>
        </w:rPr>
        <w:t>и</w:t>
      </w:r>
      <w:r>
        <w:rPr>
          <w:spacing w:val="-3"/>
          <w:w w:val="110"/>
        </w:rPr>
        <w:t xml:space="preserve"> </w:t>
      </w:r>
      <w:r>
        <w:rPr>
          <w:w w:val="110"/>
        </w:rPr>
        <w:t>ebx.</w:t>
      </w:r>
    </w:p>
    <w:p>
      <w:pPr>
        <w:pStyle w:val="5"/>
        <w:spacing w:before="157" w:line="376" w:lineRule="auto"/>
        <w:ind w:left="121" w:right="1269" w:firstLine="245"/>
      </w:pPr>
      <w:r>
        <w:rPr>
          <w:w w:val="110"/>
        </w:rPr>
        <w:t>Просматриваю</w:t>
      </w:r>
      <w:r>
        <w:rPr>
          <w:spacing w:val="41"/>
          <w:w w:val="110"/>
        </w:rPr>
        <w:t xml:space="preserve"> </w:t>
      </w:r>
      <w:r>
        <w:rPr>
          <w:w w:val="110"/>
        </w:rPr>
        <w:t>значение</w:t>
      </w:r>
      <w:r>
        <w:rPr>
          <w:spacing w:val="41"/>
          <w:w w:val="110"/>
        </w:rPr>
        <w:t xml:space="preserve"> </w:t>
      </w:r>
      <w:r>
        <w:rPr>
          <w:w w:val="110"/>
        </w:rPr>
        <w:t>переменной</w:t>
      </w:r>
      <w:r>
        <w:rPr>
          <w:spacing w:val="41"/>
          <w:w w:val="110"/>
        </w:rPr>
        <w:t xml:space="preserve"> </w:t>
      </w:r>
      <w:r>
        <w:rPr>
          <w:w w:val="110"/>
        </w:rPr>
        <w:t>msg1</w:t>
      </w:r>
      <w:r>
        <w:rPr>
          <w:spacing w:val="42"/>
          <w:w w:val="110"/>
        </w:rPr>
        <w:t xml:space="preserve"> </w:t>
      </w:r>
      <w:r>
        <w:rPr>
          <w:w w:val="110"/>
        </w:rPr>
        <w:t>по</w:t>
      </w:r>
      <w:r>
        <w:rPr>
          <w:spacing w:val="41"/>
          <w:w w:val="110"/>
        </w:rPr>
        <w:t xml:space="preserve"> </w:t>
      </w:r>
      <w:r>
        <w:rPr>
          <w:w w:val="110"/>
        </w:rPr>
        <w:t>имени</w:t>
      </w:r>
      <w:r>
        <w:rPr>
          <w:spacing w:val="41"/>
          <w:w w:val="110"/>
        </w:rPr>
        <w:t xml:space="preserve"> </w:t>
      </w:r>
      <w:r>
        <w:rPr>
          <w:w w:val="110"/>
        </w:rPr>
        <w:t>с</w:t>
      </w:r>
      <w:r>
        <w:rPr>
          <w:spacing w:val="41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42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63"/>
          <w:w w:val="110"/>
        </w:rPr>
        <w:t xml:space="preserve"> </w:t>
      </w:r>
      <w:r>
        <w:rPr>
          <w:w w:val="110"/>
        </w:rPr>
        <w:t>x/1sb</w:t>
      </w:r>
      <w:r>
        <w:rPr>
          <w:spacing w:val="-7"/>
          <w:w w:val="110"/>
        </w:rPr>
        <w:t xml:space="preserve"> </w:t>
      </w:r>
      <w:r>
        <w:rPr>
          <w:w w:val="110"/>
        </w:rPr>
        <w:t>&amp;msg1</w:t>
      </w:r>
      <w:r>
        <w:rPr>
          <w:spacing w:val="-7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значение</w:t>
      </w:r>
      <w:r>
        <w:rPr>
          <w:spacing w:val="-7"/>
          <w:w w:val="110"/>
        </w:rPr>
        <w:t xml:space="preserve"> </w:t>
      </w:r>
      <w:r>
        <w:rPr>
          <w:w w:val="110"/>
        </w:rPr>
        <w:t>переменной</w:t>
      </w:r>
      <w:r>
        <w:rPr>
          <w:spacing w:val="-7"/>
          <w:w w:val="110"/>
        </w:rPr>
        <w:t xml:space="preserve"> </w:t>
      </w:r>
      <w:r>
        <w:rPr>
          <w:w w:val="110"/>
        </w:rPr>
        <w:t>msg2</w:t>
      </w:r>
      <w:r>
        <w:rPr>
          <w:spacing w:val="-7"/>
          <w:w w:val="110"/>
        </w:rPr>
        <w:t xml:space="preserve"> </w:t>
      </w:r>
      <w:r>
        <w:rPr>
          <w:w w:val="110"/>
        </w:rPr>
        <w:t>по</w:t>
      </w:r>
      <w:r>
        <w:rPr>
          <w:spacing w:val="-7"/>
          <w:w w:val="110"/>
        </w:rPr>
        <w:t xml:space="preserve"> </w:t>
      </w:r>
      <w:r>
        <w:rPr>
          <w:w w:val="110"/>
        </w:rPr>
        <w:t>ее</w:t>
      </w:r>
      <w:r>
        <w:rPr>
          <w:spacing w:val="-7"/>
          <w:w w:val="110"/>
        </w:rPr>
        <w:t xml:space="preserve"> </w:t>
      </w:r>
      <w:r>
        <w:rPr>
          <w:w w:val="110"/>
        </w:rPr>
        <w:t>адресу.</w:t>
      </w:r>
      <w:r>
        <w:rPr>
          <w:spacing w:val="-18"/>
          <w:w w:val="110"/>
        </w:rPr>
        <w:t xml:space="preserve"> </w:t>
      </w:r>
    </w:p>
    <w:p>
      <w:pPr>
        <w:spacing w:after="0" w:line="376" w:lineRule="auto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5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501640" cy="3672840"/>
            <wp:effectExtent l="0" t="0" r="0" b="0"/>
            <wp:docPr id="17" name="图片 1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22"/>
        </w:rPr>
      </w:pPr>
    </w:p>
    <w:p>
      <w:pPr>
        <w:pStyle w:val="5"/>
        <w:spacing w:before="125"/>
        <w:ind w:left="433" w:right="1632"/>
        <w:jc w:val="center"/>
      </w:pPr>
      <w:r>
        <w:rPr>
          <w:w w:val="110"/>
        </w:rPr>
        <w:t>Рис.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4.16: </w:t>
      </w:r>
      <w:bookmarkStart w:id="39" w:name="_bookmark23"/>
      <w:bookmarkEnd w:id="39"/>
      <w:r>
        <w:rPr>
          <w:w w:val="110"/>
        </w:rPr>
        <w:t>Просмотр</w:t>
      </w:r>
      <w:r>
        <w:rPr>
          <w:spacing w:val="-1"/>
          <w:w w:val="110"/>
        </w:rPr>
        <w:t xml:space="preserve"> </w:t>
      </w:r>
      <w:r>
        <w:rPr>
          <w:w w:val="110"/>
        </w:rPr>
        <w:t>значений переменных</w:t>
      </w:r>
    </w:p>
    <w:p>
      <w:pPr>
        <w:pStyle w:val="5"/>
        <w:rPr>
          <w:sz w:val="32"/>
        </w:rPr>
      </w:pPr>
    </w:p>
    <w:p>
      <w:pPr>
        <w:pStyle w:val="5"/>
        <w:spacing w:before="187" w:line="376" w:lineRule="auto"/>
        <w:ind w:left="128" w:right="1326" w:firstLine="239"/>
        <w:jc w:val="both"/>
      </w:pPr>
      <w:r>
        <w:rPr>
          <w:w w:val="105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854075</wp:posOffset>
            </wp:positionH>
            <wp:positionV relativeFrom="paragraph">
              <wp:posOffset>118745</wp:posOffset>
            </wp:positionV>
            <wp:extent cx="4328160" cy="2209800"/>
            <wp:effectExtent l="0" t="0" r="0" b="0"/>
            <wp:wrapSquare wrapText="bothSides"/>
            <wp:docPr id="18" name="图片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С помощью команды set изменяю первый символ переменной msg1 и заменяю</w:t>
      </w:r>
      <w:r>
        <w:rPr>
          <w:spacing w:val="1"/>
          <w:w w:val="105"/>
        </w:rPr>
        <w:t xml:space="preserve"> </w:t>
      </w:r>
      <w:r>
        <w:rPr>
          <w:w w:val="110"/>
        </w:rPr>
        <w:t>первый</w:t>
      </w:r>
      <w:r>
        <w:rPr>
          <w:spacing w:val="-8"/>
          <w:w w:val="110"/>
        </w:rPr>
        <w:t xml:space="preserve"> </w:t>
      </w:r>
      <w:r>
        <w:rPr>
          <w:w w:val="110"/>
        </w:rPr>
        <w:t>символ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переменной</w:t>
      </w:r>
      <w:r>
        <w:rPr>
          <w:spacing w:val="-8"/>
          <w:w w:val="110"/>
        </w:rPr>
        <w:t xml:space="preserve"> </w:t>
      </w:r>
      <w:r>
        <w:rPr>
          <w:w w:val="110"/>
        </w:rPr>
        <w:t>msg2.</w:t>
      </w:r>
      <w:r>
        <w:rPr>
          <w:spacing w:val="-17"/>
          <w:w w:val="110"/>
        </w:rPr>
        <w:t xml:space="preserve"> </w:t>
      </w:r>
    </w:p>
    <w:p>
      <w:pPr>
        <w:pStyle w:val="5"/>
        <w:spacing w:before="5"/>
        <w:rPr>
          <w:sz w:val="33"/>
        </w:rPr>
      </w:pPr>
    </w:p>
    <w:p>
      <w:pPr>
        <w:pStyle w:val="5"/>
        <w:ind w:left="433" w:right="1631"/>
        <w:jc w:val="center"/>
      </w:pPr>
      <w:r>
        <w:rPr>
          <w:w w:val="110"/>
        </w:rPr>
        <w:t>Рис.</w:t>
      </w:r>
      <w:r>
        <w:rPr>
          <w:spacing w:val="-3"/>
          <w:w w:val="110"/>
        </w:rPr>
        <w:t xml:space="preserve"> </w:t>
      </w:r>
      <w:r>
        <w:rPr>
          <w:w w:val="110"/>
        </w:rPr>
        <w:t>4.17:</w:t>
      </w:r>
      <w:r>
        <w:rPr>
          <w:spacing w:val="-2"/>
          <w:w w:val="110"/>
        </w:rPr>
        <w:t xml:space="preserve"> </w:t>
      </w:r>
      <w:bookmarkStart w:id="40" w:name="_bookmark24"/>
      <w:bookmarkEnd w:id="40"/>
      <w:r>
        <w:rPr>
          <w:w w:val="110"/>
        </w:rPr>
        <w:t>Использование</w:t>
      </w:r>
      <w:r>
        <w:rPr>
          <w:spacing w:val="-2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2"/>
          <w:w w:val="110"/>
        </w:rPr>
        <w:t xml:space="preserve"> </w:t>
      </w:r>
      <w:r>
        <w:rPr>
          <w:w w:val="110"/>
        </w:rPr>
        <w:t>set</w:t>
      </w:r>
    </w:p>
    <w:p>
      <w:pPr>
        <w:pStyle w:val="5"/>
        <w:rPr>
          <w:sz w:val="32"/>
        </w:rPr>
      </w:pPr>
    </w:p>
    <w:p>
      <w:pPr>
        <w:pStyle w:val="5"/>
        <w:spacing w:before="187" w:line="376" w:lineRule="auto"/>
        <w:ind w:left="120" w:right="1279" w:firstLine="247"/>
        <w:jc w:val="both"/>
      </w:pPr>
      <w:r>
        <w:rPr>
          <w:w w:val="110"/>
        </w:rPr>
        <w:t>Вывожу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шестнадцатеричном</w:t>
      </w:r>
      <w:r>
        <w:rPr>
          <w:spacing w:val="-7"/>
          <w:w w:val="110"/>
        </w:rPr>
        <w:t xml:space="preserve"> </w:t>
      </w:r>
      <w:r>
        <w:rPr>
          <w:w w:val="110"/>
        </w:rPr>
        <w:t>формате,</w:t>
      </w:r>
      <w:r>
        <w:rPr>
          <w:spacing w:val="-18"/>
          <w:w w:val="110"/>
        </w:rPr>
        <w:t xml:space="preserve"> </w:t>
      </w:r>
      <w:r>
        <w:rPr>
          <w:w w:val="110"/>
        </w:rPr>
        <w:t>в</w:t>
      </w:r>
      <w:r>
        <w:rPr>
          <w:spacing w:val="-12"/>
          <w:w w:val="110"/>
        </w:rPr>
        <w:t xml:space="preserve"> </w:t>
      </w:r>
      <w:r>
        <w:rPr>
          <w:w w:val="110"/>
        </w:rPr>
        <w:t>двоичном</w:t>
      </w:r>
      <w:r>
        <w:rPr>
          <w:spacing w:val="-7"/>
          <w:w w:val="110"/>
        </w:rPr>
        <w:t xml:space="preserve"> </w:t>
      </w:r>
      <w:r>
        <w:rPr>
          <w:w w:val="110"/>
        </w:rPr>
        <w:t>формате</w:t>
      </w:r>
      <w:r>
        <w:rPr>
          <w:spacing w:val="-8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символьном</w:t>
      </w:r>
      <w:r>
        <w:rPr>
          <w:spacing w:val="-64"/>
          <w:w w:val="110"/>
        </w:rPr>
        <w:t xml:space="preserve"> </w:t>
      </w:r>
      <w:r>
        <w:rPr>
          <w:w w:val="110"/>
        </w:rPr>
        <w:t>виде соответственно значение регистра edx с помощью команды print p/F $val.</w:t>
      </w:r>
      <w:r>
        <w:rPr>
          <w:spacing w:val="1"/>
          <w:w w:val="110"/>
        </w:rPr>
        <w:t xml:space="preserve"> </w:t>
      </w:r>
    </w:p>
    <w:p>
      <w:pPr>
        <w:spacing w:after="0" w:line="376" w:lineRule="auto"/>
        <w:jc w:val="both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5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158740" cy="3672840"/>
            <wp:effectExtent l="0" t="0" r="7620" b="0"/>
            <wp:docPr id="19" name="图片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rPr>
          <w:sz w:val="28"/>
        </w:rPr>
      </w:pPr>
    </w:p>
    <w:p>
      <w:pPr>
        <w:pStyle w:val="5"/>
        <w:spacing w:before="124"/>
        <w:ind w:left="433" w:right="1632"/>
        <w:jc w:val="center"/>
      </w:pPr>
      <w:r>
        <w:rPr>
          <w:w w:val="110"/>
        </w:rPr>
        <w:t>Рис.</w:t>
      </w:r>
      <w:r>
        <w:rPr>
          <w:spacing w:val="-5"/>
          <w:w w:val="110"/>
        </w:rPr>
        <w:t xml:space="preserve"> </w:t>
      </w:r>
      <w:r>
        <w:rPr>
          <w:w w:val="110"/>
        </w:rPr>
        <w:t>4.18:</w:t>
      </w:r>
      <w:r>
        <w:rPr>
          <w:spacing w:val="-4"/>
          <w:w w:val="110"/>
        </w:rPr>
        <w:t xml:space="preserve"> </w:t>
      </w:r>
      <w:bookmarkStart w:id="41" w:name="_bookmark25"/>
      <w:bookmarkEnd w:id="41"/>
      <w:r>
        <w:rPr>
          <w:w w:val="110"/>
        </w:rPr>
        <w:t>Вывод</w:t>
      </w:r>
      <w:r>
        <w:rPr>
          <w:spacing w:val="-4"/>
          <w:w w:val="110"/>
        </w:rPr>
        <w:t xml:space="preserve"> </w:t>
      </w:r>
      <w:r>
        <w:rPr>
          <w:w w:val="110"/>
        </w:rPr>
        <w:t>значения</w:t>
      </w:r>
      <w:r>
        <w:rPr>
          <w:spacing w:val="-4"/>
          <w:w w:val="110"/>
        </w:rPr>
        <w:t xml:space="preserve"> </w:t>
      </w:r>
      <w:r>
        <w:rPr>
          <w:w w:val="110"/>
        </w:rPr>
        <w:t>регистра</w:t>
      </w:r>
      <w:r>
        <w:rPr>
          <w:spacing w:val="-4"/>
          <w:w w:val="110"/>
        </w:rPr>
        <w:t xml:space="preserve"> </w:t>
      </w:r>
      <w:r>
        <w:rPr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w w:val="110"/>
        </w:rPr>
        <w:t>разных</w:t>
      </w:r>
      <w:r>
        <w:rPr>
          <w:spacing w:val="-4"/>
          <w:w w:val="110"/>
        </w:rPr>
        <w:t xml:space="preserve"> </w:t>
      </w:r>
      <w:r>
        <w:rPr>
          <w:w w:val="110"/>
        </w:rPr>
        <w:t>представлениях</w:t>
      </w:r>
    </w:p>
    <w:p>
      <w:pPr>
        <w:pStyle w:val="5"/>
        <w:rPr>
          <w:sz w:val="32"/>
        </w:rPr>
      </w:pPr>
    </w:p>
    <w:p>
      <w:pPr>
        <w:pStyle w:val="5"/>
        <w:spacing w:before="199" w:line="376" w:lineRule="auto"/>
        <w:ind w:left="128" w:right="1320" w:firstLine="239"/>
      </w:pPr>
      <w:r>
        <w:rPr>
          <w:w w:val="115"/>
        </w:rPr>
        <w:t>С</w:t>
      </w:r>
      <w:r>
        <w:rPr>
          <w:spacing w:val="-2"/>
          <w:w w:val="115"/>
        </w:rPr>
        <w:t xml:space="preserve"> </w:t>
      </w:r>
      <w:r>
        <w:rPr>
          <w:w w:val="115"/>
        </w:rPr>
        <w:t>помощью</w:t>
      </w:r>
      <w:r>
        <w:rPr>
          <w:spacing w:val="-2"/>
          <w:w w:val="115"/>
        </w:rPr>
        <w:t xml:space="preserve"> </w:t>
      </w:r>
      <w:r>
        <w:rPr>
          <w:w w:val="115"/>
        </w:rPr>
        <w:t>команды</w:t>
      </w:r>
      <w:r>
        <w:rPr>
          <w:spacing w:val="-1"/>
          <w:w w:val="115"/>
        </w:rPr>
        <w:t xml:space="preserve"> </w:t>
      </w:r>
      <w:r>
        <w:rPr>
          <w:w w:val="115"/>
        </w:rPr>
        <w:t>set</w:t>
      </w:r>
      <w:r>
        <w:rPr>
          <w:spacing w:val="-2"/>
          <w:w w:val="115"/>
        </w:rPr>
        <w:t xml:space="preserve"> </w:t>
      </w:r>
      <w:r>
        <w:rPr>
          <w:w w:val="115"/>
        </w:rPr>
        <w:t>изменяю</w:t>
      </w:r>
      <w:r>
        <w:rPr>
          <w:spacing w:val="-1"/>
          <w:w w:val="115"/>
        </w:rPr>
        <w:t xml:space="preserve"> </w:t>
      </w:r>
      <w:r>
        <w:rPr>
          <w:w w:val="115"/>
        </w:rPr>
        <w:t>значение</w:t>
      </w:r>
      <w:r>
        <w:rPr>
          <w:spacing w:val="-1"/>
          <w:w w:val="115"/>
        </w:rPr>
        <w:t xml:space="preserve"> </w:t>
      </w:r>
      <w:r>
        <w:rPr>
          <w:w w:val="115"/>
        </w:rPr>
        <w:t>регистра</w:t>
      </w:r>
      <w:r>
        <w:rPr>
          <w:spacing w:val="-2"/>
          <w:w w:val="115"/>
        </w:rPr>
        <w:t xml:space="preserve"> </w:t>
      </w:r>
      <w:r>
        <w:rPr>
          <w:w w:val="115"/>
        </w:rPr>
        <w:t>ebx</w:t>
      </w:r>
      <w:r>
        <w:rPr>
          <w:spacing w:val="-1"/>
          <w:w w:val="115"/>
        </w:rPr>
        <w:t xml:space="preserve"> </w:t>
      </w:r>
      <w:r>
        <w:rPr>
          <w:w w:val="115"/>
        </w:rPr>
        <w:t>в</w:t>
      </w:r>
      <w:r>
        <w:rPr>
          <w:spacing w:val="-1"/>
          <w:w w:val="115"/>
        </w:rPr>
        <w:t xml:space="preserve"> </w:t>
      </w:r>
      <w:r>
        <w:rPr>
          <w:w w:val="115"/>
        </w:rPr>
        <w:t>соответствии</w:t>
      </w:r>
      <w:r>
        <w:rPr>
          <w:spacing w:val="-2"/>
          <w:w w:val="115"/>
        </w:rPr>
        <w:t xml:space="preserve"> </w:t>
      </w:r>
      <w:r>
        <w:rPr>
          <w:w w:val="115"/>
        </w:rPr>
        <w:t>с</w:t>
      </w:r>
      <w:r>
        <w:rPr>
          <w:spacing w:val="-66"/>
          <w:w w:val="115"/>
        </w:rPr>
        <w:t xml:space="preserve"> </w:t>
      </w:r>
      <w:r>
        <w:rPr>
          <w:w w:val="115"/>
        </w:rPr>
        <w:t>заданием.</w:t>
      </w:r>
      <w:r>
        <w:rPr>
          <w:spacing w:val="-22"/>
          <w:w w:val="115"/>
        </w:rPr>
        <w:t xml:space="preserve"> </w:t>
      </w:r>
    </w:p>
    <w:p>
      <w:pPr>
        <w:pStyle w:val="5"/>
        <w:spacing w:before="9"/>
        <w:rPr>
          <w:rFonts w:hint="eastAsia" w:eastAsia="SimSun"/>
          <w:sz w:val="8"/>
          <w:lang w:eastAsia="zh-CN"/>
        </w:rPr>
      </w:pPr>
      <w:r>
        <w:rPr>
          <w:rFonts w:hint="eastAsia" w:eastAsia="SimSun"/>
          <w:sz w:val="8"/>
          <w:lang w:eastAsia="zh-CN"/>
        </w:rPr>
        <w:drawing>
          <wp:inline distT="0" distB="0" distL="114300" distR="114300">
            <wp:extent cx="5234940" cy="3756660"/>
            <wp:effectExtent l="0" t="0" r="7620" b="7620"/>
            <wp:docPr id="20" name="图片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sz w:val="34"/>
        </w:rPr>
      </w:pPr>
    </w:p>
    <w:p>
      <w:pPr>
        <w:pStyle w:val="5"/>
        <w:ind w:left="433" w:right="1631"/>
        <w:jc w:val="center"/>
      </w:pPr>
      <w:r>
        <w:rPr>
          <w:w w:val="110"/>
        </w:rPr>
        <w:t>Рис.</w:t>
      </w:r>
      <w:r>
        <w:rPr>
          <w:spacing w:val="5"/>
          <w:w w:val="110"/>
        </w:rPr>
        <w:t xml:space="preserve"> </w:t>
      </w:r>
      <w:r>
        <w:rPr>
          <w:w w:val="110"/>
        </w:rPr>
        <w:t>4.19:</w:t>
      </w:r>
      <w:r>
        <w:rPr>
          <w:spacing w:val="6"/>
          <w:w w:val="110"/>
        </w:rPr>
        <w:t xml:space="preserve"> </w:t>
      </w:r>
      <w:bookmarkStart w:id="42" w:name="_bookmark26"/>
      <w:bookmarkEnd w:id="42"/>
      <w:r>
        <w:rPr>
          <w:w w:val="110"/>
        </w:rPr>
        <w:t>Использование</w:t>
      </w:r>
      <w:r>
        <w:rPr>
          <w:spacing w:val="6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6"/>
          <w:w w:val="110"/>
        </w:rPr>
        <w:t xml:space="preserve"> </w:t>
      </w:r>
      <w:r>
        <w:rPr>
          <w:w w:val="110"/>
        </w:rPr>
        <w:t>set для</w:t>
      </w:r>
      <w:r>
        <w:rPr>
          <w:spacing w:val="6"/>
          <w:w w:val="110"/>
        </w:rPr>
        <w:t xml:space="preserve"> </w:t>
      </w:r>
      <w:r>
        <w:rPr>
          <w:w w:val="110"/>
        </w:rPr>
        <w:t>изменения</w:t>
      </w:r>
      <w:r>
        <w:rPr>
          <w:spacing w:val="6"/>
          <w:w w:val="110"/>
        </w:rPr>
        <w:t xml:space="preserve"> </w:t>
      </w:r>
      <w:r>
        <w:rPr>
          <w:w w:val="110"/>
        </w:rPr>
        <w:t>значения</w:t>
      </w:r>
      <w:r>
        <w:rPr>
          <w:spacing w:val="6"/>
          <w:w w:val="110"/>
        </w:rPr>
        <w:t xml:space="preserve"> </w:t>
      </w:r>
      <w:r>
        <w:rPr>
          <w:w w:val="110"/>
        </w:rPr>
        <w:t>регистра</w:t>
      </w:r>
    </w:p>
    <w:p>
      <w:pPr>
        <w:spacing w:after="0"/>
        <w:jc w:val="center"/>
        <w:sectPr>
          <w:pgSz w:w="11910" w:h="16840"/>
          <w:pgMar w:top="1380" w:right="160" w:bottom="2000" w:left="1360" w:header="0" w:footer="1809" w:gutter="0"/>
          <w:cols w:space="720" w:num="1"/>
        </w:sectPr>
      </w:pPr>
    </w:p>
    <w:p>
      <w:pPr>
        <w:pStyle w:val="5"/>
        <w:spacing w:before="100" w:line="376" w:lineRule="auto"/>
        <w:ind w:left="128" w:right="1275" w:firstLine="239"/>
        <w:jc w:val="both"/>
      </w:pPr>
      <w:r>
        <w:rPr>
          <w:spacing w:val="-1"/>
          <w:w w:val="110"/>
        </w:rPr>
        <w:t>Разница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вывода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команд</w:t>
      </w:r>
      <w:r>
        <w:rPr>
          <w:spacing w:val="-9"/>
          <w:w w:val="110"/>
        </w:rPr>
        <w:t xml:space="preserve"> </w:t>
      </w:r>
      <w:r>
        <w:rPr>
          <w:w w:val="110"/>
        </w:rPr>
        <w:t>p/s</w:t>
      </w:r>
      <w:r>
        <w:rPr>
          <w:spacing w:val="-8"/>
          <w:w w:val="110"/>
        </w:rPr>
        <w:t xml:space="preserve"> </w:t>
      </w:r>
      <w:r>
        <w:rPr>
          <w:w w:val="110"/>
        </w:rPr>
        <w:t>$ebx</w:t>
      </w:r>
      <w:r>
        <w:rPr>
          <w:spacing w:val="-9"/>
          <w:w w:val="110"/>
        </w:rPr>
        <w:t xml:space="preserve"> </w:t>
      </w:r>
      <w:r>
        <w:rPr>
          <w:w w:val="110"/>
        </w:rPr>
        <w:t>отличается</w:t>
      </w:r>
      <w:r>
        <w:rPr>
          <w:spacing w:val="-15"/>
          <w:w w:val="110"/>
        </w:rPr>
        <w:t xml:space="preserve"> </w:t>
      </w:r>
      <w:r>
        <w:rPr>
          <w:w w:val="110"/>
        </w:rPr>
        <w:t>тем,</w:t>
      </w:r>
      <w:r>
        <w:rPr>
          <w:spacing w:val="-18"/>
          <w:w w:val="110"/>
        </w:rPr>
        <w:t xml:space="preserve"> </w:t>
      </w:r>
      <w:r>
        <w:rPr>
          <w:w w:val="110"/>
        </w:rPr>
        <w:t>что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первом</w:t>
      </w:r>
      <w:r>
        <w:rPr>
          <w:spacing w:val="-8"/>
          <w:w w:val="110"/>
        </w:rPr>
        <w:t xml:space="preserve"> </w:t>
      </w:r>
      <w:r>
        <w:rPr>
          <w:w w:val="110"/>
        </w:rPr>
        <w:t>случае</w:t>
      </w:r>
      <w:r>
        <w:rPr>
          <w:spacing w:val="-8"/>
          <w:w w:val="110"/>
        </w:rPr>
        <w:t xml:space="preserve"> </w:t>
      </w:r>
      <w:r>
        <w:rPr>
          <w:w w:val="110"/>
        </w:rPr>
        <w:t>мы</w:t>
      </w:r>
      <w:r>
        <w:rPr>
          <w:spacing w:val="-8"/>
          <w:w w:val="110"/>
        </w:rPr>
        <w:t xml:space="preserve"> </w:t>
      </w:r>
      <w:r>
        <w:rPr>
          <w:w w:val="110"/>
        </w:rPr>
        <w:t>пере-</w:t>
      </w:r>
      <w:r>
        <w:rPr>
          <w:spacing w:val="-63"/>
          <w:w w:val="110"/>
        </w:rPr>
        <w:t xml:space="preserve"> </w:t>
      </w:r>
      <w:r>
        <w:rPr>
          <w:w w:val="110"/>
        </w:rPr>
        <w:t>водим символ в его строковый вид, а во втором случае число в строковом виде</w:t>
      </w:r>
      <w:r>
        <w:rPr>
          <w:spacing w:val="-63"/>
          <w:w w:val="110"/>
        </w:rPr>
        <w:t xml:space="preserve"> </w:t>
      </w:r>
      <w:r>
        <w:rPr>
          <w:w w:val="110"/>
        </w:rPr>
        <w:t>не</w:t>
      </w:r>
      <w:r>
        <w:rPr>
          <w:spacing w:val="-8"/>
          <w:w w:val="110"/>
        </w:rPr>
        <w:t xml:space="preserve"> </w:t>
      </w:r>
      <w:r>
        <w:rPr>
          <w:w w:val="110"/>
        </w:rPr>
        <w:t>изменяется.</w:t>
      </w:r>
    </w:p>
    <w:p>
      <w:pPr>
        <w:pStyle w:val="5"/>
        <w:spacing w:line="376" w:lineRule="auto"/>
        <w:ind w:left="128" w:right="1326" w:firstLine="239"/>
        <w:jc w:val="both"/>
      </w:pPr>
      <w:r>
        <w:rPr>
          <w:w w:val="110"/>
        </w:rPr>
        <w:t>Завершаю</w:t>
      </w:r>
      <w:r>
        <w:rPr>
          <w:spacing w:val="-10"/>
          <w:w w:val="110"/>
        </w:rPr>
        <w:t xml:space="preserve"> </w:t>
      </w:r>
      <w:r>
        <w:rPr>
          <w:w w:val="110"/>
        </w:rPr>
        <w:t>выполнение</w:t>
      </w:r>
      <w:r>
        <w:rPr>
          <w:spacing w:val="-10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9"/>
          <w:w w:val="110"/>
        </w:rPr>
        <w:t xml:space="preserve"> </w:t>
      </w:r>
      <w:r>
        <w:rPr>
          <w:w w:val="110"/>
        </w:rPr>
        <w:t>с</w:t>
      </w:r>
      <w:r>
        <w:rPr>
          <w:spacing w:val="-10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9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9"/>
          <w:w w:val="110"/>
        </w:rPr>
        <w:t xml:space="preserve"> </w:t>
      </w:r>
      <w:r>
        <w:rPr>
          <w:w w:val="110"/>
        </w:rPr>
        <w:t>continue</w:t>
      </w:r>
      <w:r>
        <w:rPr>
          <w:spacing w:val="-10"/>
          <w:w w:val="110"/>
        </w:rPr>
        <w:t xml:space="preserve"> </w:t>
      </w:r>
      <w:r>
        <w:rPr>
          <w:w w:val="110"/>
        </w:rPr>
        <w:t>и</w:t>
      </w:r>
      <w:r>
        <w:rPr>
          <w:spacing w:val="-10"/>
          <w:w w:val="110"/>
        </w:rPr>
        <w:t xml:space="preserve"> </w:t>
      </w:r>
      <w:r>
        <w:rPr>
          <w:w w:val="110"/>
        </w:rPr>
        <w:t>выхожу</w:t>
      </w:r>
      <w:r>
        <w:rPr>
          <w:spacing w:val="-9"/>
          <w:w w:val="110"/>
        </w:rPr>
        <w:t xml:space="preserve"> </w:t>
      </w:r>
      <w:r>
        <w:rPr>
          <w:w w:val="110"/>
        </w:rPr>
        <w:t>из</w:t>
      </w:r>
      <w:r>
        <w:rPr>
          <w:spacing w:val="-64"/>
          <w:w w:val="110"/>
        </w:rPr>
        <w:t xml:space="preserve"> </w:t>
      </w:r>
      <w:r>
        <w:rPr>
          <w:w w:val="105"/>
        </w:rPr>
        <w:t>GDB</w:t>
      </w:r>
      <w:r>
        <w:rPr>
          <w:spacing w:val="-4"/>
          <w:w w:val="105"/>
        </w:rPr>
        <w:t xml:space="preserve"> </w:t>
      </w:r>
      <w:r>
        <w:rPr>
          <w:w w:val="105"/>
        </w:rPr>
        <w:t>с</w:t>
      </w:r>
      <w:r>
        <w:rPr>
          <w:spacing w:val="-3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-3"/>
          <w:w w:val="105"/>
        </w:rPr>
        <w:t xml:space="preserve"> </w:t>
      </w:r>
      <w:r>
        <w:rPr>
          <w:w w:val="105"/>
        </w:rPr>
        <w:t>команды</w:t>
      </w:r>
      <w:r>
        <w:rPr>
          <w:spacing w:val="-4"/>
          <w:w w:val="105"/>
        </w:rPr>
        <w:t xml:space="preserve"> </w:t>
      </w:r>
      <w:r>
        <w:rPr>
          <w:w w:val="105"/>
        </w:rPr>
        <w:t>quit.</w:t>
      </w:r>
      <w:r>
        <w:rPr>
          <w:spacing w:val="-13"/>
          <w:w w:val="105"/>
        </w:rPr>
        <w:t xml:space="preserve"> </w:t>
      </w:r>
    </w:p>
    <w:p>
      <w:pPr>
        <w:pStyle w:val="5"/>
        <w:spacing w:before="9"/>
        <w:rPr>
          <w:rFonts w:hint="eastAsia" w:eastAsia="SimSun"/>
          <w:sz w:val="8"/>
          <w:lang w:eastAsia="zh-CN"/>
        </w:rPr>
      </w:pPr>
      <w:r>
        <w:rPr>
          <w:rFonts w:hint="eastAsia" w:eastAsia="SimSun"/>
          <w:sz w:val="8"/>
          <w:lang w:eastAsia="zh-CN"/>
        </w:rPr>
        <w:drawing>
          <wp:inline distT="0" distB="0" distL="114300" distR="114300">
            <wp:extent cx="6593205" cy="2049780"/>
            <wp:effectExtent l="0" t="0" r="5715" b="7620"/>
            <wp:docPr id="21" name="图片 2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32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rPr>
          <w:sz w:val="36"/>
        </w:rPr>
      </w:pPr>
    </w:p>
    <w:p>
      <w:pPr>
        <w:pStyle w:val="5"/>
        <w:ind w:left="433" w:right="1631"/>
        <w:jc w:val="center"/>
      </w:pPr>
      <w:r>
        <w:rPr>
          <w:w w:val="105"/>
        </w:rPr>
        <w:t>Рис.</w:t>
      </w:r>
      <w:r>
        <w:rPr>
          <w:spacing w:val="14"/>
          <w:w w:val="105"/>
        </w:rPr>
        <w:t xml:space="preserve"> </w:t>
      </w:r>
      <w:r>
        <w:rPr>
          <w:w w:val="105"/>
        </w:rPr>
        <w:t>4.20:</w:t>
      </w:r>
      <w:r>
        <w:rPr>
          <w:spacing w:val="14"/>
          <w:w w:val="105"/>
        </w:rPr>
        <w:t xml:space="preserve"> </w:t>
      </w:r>
      <w:bookmarkStart w:id="43" w:name="_bookmark27"/>
      <w:bookmarkEnd w:id="43"/>
      <w:r>
        <w:rPr>
          <w:w w:val="105"/>
        </w:rPr>
        <w:t>Завершение</w:t>
      </w:r>
      <w:r>
        <w:rPr>
          <w:spacing w:val="15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14"/>
          <w:w w:val="105"/>
        </w:rPr>
        <w:t xml:space="preserve"> </w:t>
      </w:r>
      <w:r>
        <w:rPr>
          <w:w w:val="105"/>
        </w:rPr>
        <w:t>GDB</w:t>
      </w:r>
    </w:p>
    <w:p>
      <w:pPr>
        <w:pStyle w:val="5"/>
        <w:rPr>
          <w:sz w:val="32"/>
        </w:rPr>
      </w:pPr>
    </w:p>
    <w:p>
      <w:pPr>
        <w:pStyle w:val="5"/>
        <w:spacing w:before="6"/>
        <w:rPr>
          <w:sz w:val="32"/>
        </w:rPr>
      </w:pPr>
    </w:p>
    <w:p>
      <w:pPr>
        <w:pStyle w:val="4"/>
        <w:numPr>
          <w:ilvl w:val="2"/>
          <w:numId w:val="4"/>
        </w:numPr>
        <w:tabs>
          <w:tab w:val="left" w:pos="901"/>
        </w:tabs>
        <w:spacing w:before="0" w:after="0" w:line="240" w:lineRule="auto"/>
        <w:ind w:left="900" w:right="0" w:hanging="773"/>
        <w:jc w:val="left"/>
      </w:pPr>
      <w:bookmarkStart w:id="44" w:name="Обработка аргументов командной строки в "/>
      <w:bookmarkEnd w:id="44"/>
      <w:bookmarkStart w:id="45" w:name="_bookmark28"/>
      <w:bookmarkEnd w:id="45"/>
      <w:bookmarkStart w:id="46" w:name="_bookmark28"/>
      <w:bookmarkEnd w:id="46"/>
      <w:r>
        <w:rPr>
          <w:w w:val="90"/>
        </w:rPr>
        <w:t>Обработка</w:t>
      </w:r>
      <w:r>
        <w:rPr>
          <w:spacing w:val="40"/>
          <w:w w:val="90"/>
        </w:rPr>
        <w:t xml:space="preserve"> </w:t>
      </w:r>
      <w:r>
        <w:rPr>
          <w:w w:val="90"/>
        </w:rPr>
        <w:t>аргументов</w:t>
      </w:r>
      <w:r>
        <w:rPr>
          <w:spacing w:val="40"/>
          <w:w w:val="90"/>
        </w:rPr>
        <w:t xml:space="preserve"> </w:t>
      </w:r>
      <w:r>
        <w:rPr>
          <w:w w:val="90"/>
        </w:rPr>
        <w:t>командной</w:t>
      </w:r>
      <w:r>
        <w:rPr>
          <w:spacing w:val="41"/>
          <w:w w:val="90"/>
        </w:rPr>
        <w:t xml:space="preserve"> </w:t>
      </w:r>
      <w:r>
        <w:rPr>
          <w:w w:val="90"/>
        </w:rPr>
        <w:t>строки</w:t>
      </w:r>
      <w:r>
        <w:rPr>
          <w:spacing w:val="40"/>
          <w:w w:val="90"/>
        </w:rPr>
        <w:t xml:space="preserve"> </w:t>
      </w:r>
      <w:r>
        <w:rPr>
          <w:w w:val="90"/>
        </w:rPr>
        <w:t>в</w:t>
      </w:r>
      <w:r>
        <w:rPr>
          <w:spacing w:val="34"/>
          <w:w w:val="90"/>
        </w:rPr>
        <w:t xml:space="preserve"> </w:t>
      </w:r>
      <w:r>
        <w:rPr>
          <w:w w:val="90"/>
        </w:rPr>
        <w:t>GDB</w:t>
      </w:r>
    </w:p>
    <w:p>
      <w:pPr>
        <w:pStyle w:val="5"/>
        <w:spacing w:before="1"/>
        <w:rPr>
          <w:rFonts w:ascii="Trebuchet MS"/>
          <w:b/>
          <w:sz w:val="28"/>
        </w:rPr>
      </w:pPr>
    </w:p>
    <w:p>
      <w:pPr>
        <w:pStyle w:val="5"/>
        <w:spacing w:line="376" w:lineRule="auto"/>
        <w:ind w:left="128" w:right="1275" w:firstLine="239"/>
        <w:jc w:val="both"/>
      </w:pPr>
      <w:r>
        <w:rPr>
          <w:w w:val="105"/>
        </w:rPr>
        <w:t>Копирую файл lab8-2.asm с программой из листинга 8.2 в файл с именем lab09-</w:t>
      </w:r>
      <w:r>
        <w:rPr>
          <w:spacing w:val="1"/>
          <w:w w:val="105"/>
        </w:rPr>
        <w:t xml:space="preserve"> </w:t>
      </w:r>
      <w:r>
        <w:rPr>
          <w:w w:val="110"/>
        </w:rPr>
        <w:t>3.asm</w:t>
      </w:r>
      <w:r>
        <w:rPr>
          <w:spacing w:val="-8"/>
          <w:w w:val="110"/>
        </w:rPr>
        <w:t xml:space="preserve"> </w:t>
      </w:r>
      <w:r>
        <w:rPr>
          <w:w w:val="110"/>
        </w:rPr>
        <w:t>и</w:t>
      </w:r>
      <w:r>
        <w:rPr>
          <w:spacing w:val="-8"/>
          <w:w w:val="110"/>
        </w:rPr>
        <w:t xml:space="preserve"> </w:t>
      </w:r>
      <w:r>
        <w:rPr>
          <w:w w:val="110"/>
        </w:rPr>
        <w:t>создаю</w:t>
      </w:r>
      <w:r>
        <w:rPr>
          <w:spacing w:val="-8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8"/>
          <w:w w:val="110"/>
        </w:rPr>
        <w:t xml:space="preserve"> </w:t>
      </w:r>
      <w:r>
        <w:rPr>
          <w:w w:val="110"/>
        </w:rPr>
        <w:t>файл.</w:t>
      </w:r>
      <w:r>
        <w:rPr>
          <w:spacing w:val="-18"/>
          <w:w w:val="110"/>
        </w:rPr>
        <w:t xml:space="preserve"> </w:t>
      </w:r>
    </w:p>
    <w:p>
      <w:pPr>
        <w:pStyle w:val="5"/>
        <w:spacing w:before="9"/>
        <w:rPr>
          <w:rFonts w:hint="eastAsia" w:eastAsia="SimSun"/>
          <w:sz w:val="8"/>
          <w:lang w:eastAsia="zh-CN"/>
        </w:rPr>
      </w:pPr>
      <w:r>
        <w:rPr>
          <w:rFonts w:hint="eastAsia" w:eastAsia="SimSun"/>
          <w:sz w:val="8"/>
          <w:lang w:eastAsia="zh-CN"/>
        </w:rPr>
        <w:drawing>
          <wp:inline distT="0" distB="0" distL="114300" distR="114300">
            <wp:extent cx="6589395" cy="373380"/>
            <wp:effectExtent l="0" t="0" r="9525" b="7620"/>
            <wp:docPr id="22" name="图片 2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"/>
        <w:rPr>
          <w:sz w:val="33"/>
        </w:rPr>
      </w:pPr>
    </w:p>
    <w:p>
      <w:pPr>
        <w:pStyle w:val="5"/>
        <w:ind w:left="433" w:right="1632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4.21:</w:t>
      </w:r>
      <w:r>
        <w:rPr>
          <w:spacing w:val="-8"/>
          <w:w w:val="110"/>
        </w:rPr>
        <w:t xml:space="preserve"> </w:t>
      </w:r>
      <w:bookmarkStart w:id="47" w:name="_bookmark29"/>
      <w:bookmarkEnd w:id="47"/>
      <w:r>
        <w:rPr>
          <w:w w:val="110"/>
        </w:rPr>
        <w:t>Создание</w:t>
      </w:r>
      <w:r>
        <w:rPr>
          <w:spacing w:val="-8"/>
          <w:w w:val="110"/>
        </w:rPr>
        <w:t xml:space="preserve"> </w:t>
      </w:r>
      <w:r>
        <w:rPr>
          <w:w w:val="110"/>
        </w:rPr>
        <w:t>файла</w:t>
      </w:r>
    </w:p>
    <w:p>
      <w:pPr>
        <w:spacing w:after="0"/>
        <w:jc w:val="center"/>
        <w:sectPr>
          <w:pgSz w:w="11910" w:h="16840"/>
          <w:pgMar w:top="1300" w:right="160" w:bottom="2000" w:left="1360" w:header="0" w:footer="1809" w:gutter="0"/>
          <w:cols w:space="720" w:num="1"/>
        </w:sectPr>
      </w:pPr>
    </w:p>
    <w:p>
      <w:pPr>
        <w:pStyle w:val="5"/>
        <w:spacing w:before="100" w:line="376" w:lineRule="auto"/>
        <w:ind w:left="128" w:right="1269" w:firstLine="239"/>
      </w:pPr>
      <w:r>
        <w:rPr>
          <w:w w:val="105"/>
        </w:rPr>
        <w:t>Загружаю</w:t>
      </w:r>
      <w:r>
        <w:rPr>
          <w:spacing w:val="27"/>
          <w:w w:val="105"/>
        </w:rPr>
        <w:t xml:space="preserve"> </w:t>
      </w:r>
      <w:r>
        <w:rPr>
          <w:w w:val="105"/>
        </w:rPr>
        <w:t>исполняемый</w:t>
      </w:r>
      <w:r>
        <w:rPr>
          <w:spacing w:val="27"/>
          <w:w w:val="105"/>
        </w:rPr>
        <w:t xml:space="preserve"> </w:t>
      </w:r>
      <w:r>
        <w:rPr>
          <w:w w:val="105"/>
        </w:rPr>
        <w:t>файл</w:t>
      </w:r>
      <w:r>
        <w:rPr>
          <w:spacing w:val="27"/>
          <w:w w:val="105"/>
        </w:rPr>
        <w:t xml:space="preserve"> </w:t>
      </w:r>
      <w:r>
        <w:rPr>
          <w:w w:val="105"/>
        </w:rPr>
        <w:t>в</w:t>
      </w:r>
      <w:r>
        <w:rPr>
          <w:spacing w:val="29"/>
          <w:w w:val="105"/>
        </w:rPr>
        <w:t xml:space="preserve"> </w:t>
      </w:r>
      <w:r>
        <w:rPr>
          <w:w w:val="105"/>
        </w:rPr>
        <w:t>отладчик</w:t>
      </w:r>
      <w:r>
        <w:rPr>
          <w:spacing w:val="27"/>
          <w:w w:val="105"/>
        </w:rPr>
        <w:t xml:space="preserve"> </w:t>
      </w:r>
      <w:r>
        <w:rPr>
          <w:w w:val="105"/>
        </w:rPr>
        <w:t>gdb,</w:t>
      </w:r>
      <w:r>
        <w:rPr>
          <w:spacing w:val="13"/>
          <w:w w:val="105"/>
        </w:rPr>
        <w:t xml:space="preserve"> </w:t>
      </w:r>
      <w:r>
        <w:rPr>
          <w:w w:val="105"/>
        </w:rPr>
        <w:t>указывая</w:t>
      </w:r>
      <w:r>
        <w:rPr>
          <w:spacing w:val="29"/>
          <w:w w:val="105"/>
        </w:rPr>
        <w:t xml:space="preserve"> </w:t>
      </w:r>
      <w:r>
        <w:rPr>
          <w:w w:val="105"/>
        </w:rPr>
        <w:t>необходимые</w:t>
      </w:r>
      <w:r>
        <w:rPr>
          <w:spacing w:val="27"/>
          <w:w w:val="105"/>
        </w:rPr>
        <w:t xml:space="preserve"> </w:t>
      </w:r>
      <w:r>
        <w:rPr>
          <w:w w:val="105"/>
        </w:rPr>
        <w:t>аргумен-</w:t>
      </w:r>
      <w:r>
        <w:rPr>
          <w:spacing w:val="-60"/>
          <w:w w:val="105"/>
        </w:rPr>
        <w:t xml:space="preserve"> </w:t>
      </w:r>
      <w:r>
        <w:rPr>
          <w:w w:val="110"/>
        </w:rPr>
        <w:t>ты</w:t>
      </w:r>
      <w:r>
        <w:rPr>
          <w:spacing w:val="-8"/>
          <w:w w:val="110"/>
        </w:rPr>
        <w:t xml:space="preserve"> </w:t>
      </w:r>
      <w:r>
        <w:rPr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w w:val="110"/>
        </w:rPr>
        <w:t>использованием</w:t>
      </w:r>
      <w:r>
        <w:rPr>
          <w:spacing w:val="-8"/>
          <w:w w:val="110"/>
        </w:rPr>
        <w:t xml:space="preserve"> </w:t>
      </w:r>
      <w:r>
        <w:rPr>
          <w:w w:val="110"/>
        </w:rPr>
        <w:t>ключа</w:t>
      </w:r>
      <w:r>
        <w:rPr>
          <w:spacing w:val="-17"/>
          <w:w w:val="110"/>
        </w:rPr>
        <w:t xml:space="preserve"> </w:t>
      </w:r>
      <w:r>
        <w:rPr>
          <w:w w:val="110"/>
        </w:rPr>
        <w:t>–args.</w:t>
      </w:r>
      <w:r>
        <w:rPr>
          <w:spacing w:val="-18"/>
          <w:w w:val="110"/>
        </w:rPr>
        <w:t xml:space="preserve"> </w:t>
      </w:r>
    </w:p>
    <w:p>
      <w:pPr>
        <w:pStyle w:val="5"/>
        <w:spacing w:before="9"/>
        <w:rPr>
          <w:rFonts w:hint="eastAsia" w:eastAsia="SimSun"/>
          <w:sz w:val="8"/>
          <w:lang w:eastAsia="zh-CN"/>
        </w:rPr>
      </w:pPr>
      <w:r>
        <w:rPr>
          <w:rFonts w:hint="eastAsia" w:eastAsia="SimSun"/>
          <w:sz w:val="8"/>
          <w:lang w:eastAsia="zh-CN"/>
        </w:rPr>
        <w:drawing>
          <wp:inline distT="0" distB="0" distL="114300" distR="114300">
            <wp:extent cx="6596380" cy="1923415"/>
            <wp:effectExtent l="0" t="0" r="2540" b="12065"/>
            <wp:docPr id="23" name="图片 2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35"/>
        </w:rPr>
      </w:pPr>
    </w:p>
    <w:p>
      <w:pPr>
        <w:pStyle w:val="5"/>
        <w:ind w:left="433" w:right="1631"/>
        <w:jc w:val="center"/>
      </w:pPr>
      <w:r>
        <w:rPr>
          <w:w w:val="110"/>
        </w:rPr>
        <w:t>Рис.</w:t>
      </w:r>
      <w:r>
        <w:rPr>
          <w:spacing w:val="-6"/>
          <w:w w:val="110"/>
        </w:rPr>
        <w:t xml:space="preserve"> </w:t>
      </w:r>
      <w:r>
        <w:rPr>
          <w:w w:val="110"/>
        </w:rPr>
        <w:t>4.22:</w:t>
      </w:r>
      <w:r>
        <w:rPr>
          <w:spacing w:val="-5"/>
          <w:w w:val="110"/>
        </w:rPr>
        <w:t xml:space="preserve"> </w:t>
      </w:r>
      <w:bookmarkStart w:id="48" w:name="_bookmark30"/>
      <w:bookmarkEnd w:id="48"/>
      <w:r>
        <w:rPr>
          <w:w w:val="110"/>
        </w:rPr>
        <w:t>Загрузка</w:t>
      </w:r>
      <w:r>
        <w:rPr>
          <w:spacing w:val="-5"/>
          <w:w w:val="110"/>
        </w:rPr>
        <w:t xml:space="preserve"> </w:t>
      </w:r>
      <w:r>
        <w:rPr>
          <w:w w:val="110"/>
        </w:rPr>
        <w:t>файла</w:t>
      </w:r>
      <w:r>
        <w:rPr>
          <w:spacing w:val="-5"/>
          <w:w w:val="110"/>
        </w:rPr>
        <w:t xml:space="preserve"> </w:t>
      </w:r>
      <w:r>
        <w:rPr>
          <w:w w:val="110"/>
        </w:rPr>
        <w:t>с</w:t>
      </w:r>
      <w:r>
        <w:rPr>
          <w:spacing w:val="-5"/>
          <w:w w:val="110"/>
        </w:rPr>
        <w:t xml:space="preserve"> </w:t>
      </w:r>
      <w:r>
        <w:rPr>
          <w:w w:val="110"/>
        </w:rPr>
        <w:t>аргументами</w:t>
      </w:r>
      <w:r>
        <w:rPr>
          <w:spacing w:val="-6"/>
          <w:w w:val="110"/>
        </w:rPr>
        <w:t xml:space="preserve"> </w:t>
      </w:r>
      <w:r>
        <w:rPr>
          <w:w w:val="110"/>
        </w:rPr>
        <w:t>в</w:t>
      </w:r>
      <w:r>
        <w:rPr>
          <w:spacing w:val="-5"/>
          <w:w w:val="110"/>
        </w:rPr>
        <w:t xml:space="preserve"> </w:t>
      </w:r>
      <w:r>
        <w:rPr>
          <w:w w:val="110"/>
        </w:rPr>
        <w:t>отладчик</w:t>
      </w:r>
    </w:p>
    <w:p>
      <w:pPr>
        <w:pStyle w:val="5"/>
        <w:rPr>
          <w:sz w:val="32"/>
        </w:rPr>
      </w:pPr>
    </w:p>
    <w:p>
      <w:pPr>
        <w:pStyle w:val="5"/>
        <w:spacing w:before="199" w:line="376" w:lineRule="auto"/>
        <w:ind w:left="128" w:right="1269" w:firstLine="239"/>
      </w:pPr>
      <w:r>
        <w:rPr>
          <w:w w:val="105"/>
        </w:rPr>
        <w:t>Устанавливаю</w:t>
      </w:r>
      <w:r>
        <w:rPr>
          <w:spacing w:val="13"/>
          <w:w w:val="105"/>
        </w:rPr>
        <w:t xml:space="preserve"> </w:t>
      </w:r>
      <w:r>
        <w:rPr>
          <w:w w:val="105"/>
        </w:rPr>
        <w:t>точку</w:t>
      </w:r>
      <w:r>
        <w:rPr>
          <w:spacing w:val="24"/>
          <w:w w:val="105"/>
        </w:rPr>
        <w:t xml:space="preserve"> </w:t>
      </w:r>
      <w:r>
        <w:rPr>
          <w:w w:val="105"/>
        </w:rPr>
        <w:t>останова</w:t>
      </w:r>
      <w:r>
        <w:rPr>
          <w:spacing w:val="24"/>
          <w:w w:val="105"/>
        </w:rPr>
        <w:t xml:space="preserve"> </w:t>
      </w:r>
      <w:r>
        <w:rPr>
          <w:w w:val="105"/>
        </w:rPr>
        <w:t>перед</w:t>
      </w:r>
      <w:r>
        <w:rPr>
          <w:spacing w:val="24"/>
          <w:w w:val="105"/>
        </w:rPr>
        <w:t xml:space="preserve"> </w:t>
      </w:r>
      <w:r>
        <w:rPr>
          <w:w w:val="105"/>
        </w:rPr>
        <w:t>первой</w:t>
      </w:r>
      <w:r>
        <w:rPr>
          <w:spacing w:val="26"/>
          <w:w w:val="105"/>
        </w:rPr>
        <w:t xml:space="preserve"> </w:t>
      </w:r>
      <w:r>
        <w:rPr>
          <w:w w:val="105"/>
        </w:rPr>
        <w:t>инструкцией</w:t>
      </w:r>
      <w:r>
        <w:rPr>
          <w:spacing w:val="24"/>
          <w:w w:val="105"/>
        </w:rPr>
        <w:t xml:space="preserve"> </w:t>
      </w:r>
      <w:r>
        <w:rPr>
          <w:w w:val="105"/>
        </w:rPr>
        <w:t>в</w:t>
      </w:r>
      <w:r>
        <w:rPr>
          <w:spacing w:val="25"/>
          <w:w w:val="105"/>
        </w:rPr>
        <w:t xml:space="preserve"> </w:t>
      </w:r>
      <w:r>
        <w:rPr>
          <w:w w:val="105"/>
        </w:rPr>
        <w:t>программе</w:t>
      </w:r>
      <w:r>
        <w:rPr>
          <w:spacing w:val="25"/>
          <w:w w:val="105"/>
        </w:rPr>
        <w:t xml:space="preserve"> </w:t>
      </w:r>
      <w:r>
        <w:rPr>
          <w:w w:val="105"/>
        </w:rPr>
        <w:t>и</w:t>
      </w:r>
      <w:r>
        <w:rPr>
          <w:spacing w:val="24"/>
          <w:w w:val="105"/>
        </w:rPr>
        <w:t xml:space="preserve"> </w:t>
      </w:r>
      <w:r>
        <w:rPr>
          <w:w w:val="105"/>
        </w:rPr>
        <w:t>запус-</w:t>
      </w:r>
      <w:r>
        <w:rPr>
          <w:spacing w:val="-60"/>
          <w:w w:val="105"/>
        </w:rPr>
        <w:t xml:space="preserve"> </w:t>
      </w:r>
      <w:r>
        <w:rPr>
          <w:w w:val="110"/>
        </w:rPr>
        <w:t>каю</w:t>
      </w:r>
      <w:r>
        <w:rPr>
          <w:spacing w:val="-9"/>
          <w:w w:val="110"/>
        </w:rPr>
        <w:t xml:space="preserve"> </w:t>
      </w:r>
      <w:r>
        <w:rPr>
          <w:w w:val="110"/>
        </w:rPr>
        <w:t>ее.</w:t>
      </w:r>
      <w:r>
        <w:rPr>
          <w:spacing w:val="-18"/>
          <w:w w:val="110"/>
        </w:rPr>
        <w:t xml:space="preserve"> </w:t>
      </w:r>
    </w:p>
    <w:p>
      <w:pPr>
        <w:pStyle w:val="5"/>
        <w:spacing w:before="8"/>
        <w:rPr>
          <w:rFonts w:hint="eastAsia" w:eastAsia="SimSun"/>
          <w:sz w:val="8"/>
          <w:lang w:eastAsia="zh-CN"/>
        </w:rPr>
      </w:pPr>
      <w:r>
        <w:rPr>
          <w:rFonts w:hint="eastAsia" w:eastAsia="SimSun"/>
          <w:sz w:val="8"/>
          <w:lang w:eastAsia="zh-CN"/>
        </w:rPr>
        <w:drawing>
          <wp:inline distT="0" distB="0" distL="114300" distR="114300">
            <wp:extent cx="6594475" cy="967105"/>
            <wp:effectExtent l="0" t="0" r="4445" b="8255"/>
            <wp:docPr id="24" name="图片 2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9447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5"/>
        <w:rPr>
          <w:sz w:val="33"/>
        </w:rPr>
      </w:pPr>
    </w:p>
    <w:p>
      <w:pPr>
        <w:pStyle w:val="5"/>
        <w:ind w:left="433" w:right="1631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4.23:</w:t>
      </w:r>
      <w:r>
        <w:rPr>
          <w:spacing w:val="-9"/>
          <w:w w:val="110"/>
        </w:rPr>
        <w:t xml:space="preserve"> </w:t>
      </w:r>
      <w:bookmarkStart w:id="49" w:name="_bookmark31"/>
      <w:bookmarkEnd w:id="49"/>
      <w:r>
        <w:rPr>
          <w:w w:val="110"/>
        </w:rPr>
        <w:t>Установление</w:t>
      </w:r>
      <w:r>
        <w:rPr>
          <w:spacing w:val="-16"/>
          <w:w w:val="110"/>
        </w:rPr>
        <w:t xml:space="preserve"> </w:t>
      </w:r>
      <w:r>
        <w:rPr>
          <w:w w:val="110"/>
        </w:rPr>
        <w:t>точки</w:t>
      </w:r>
      <w:r>
        <w:rPr>
          <w:spacing w:val="-9"/>
          <w:w w:val="110"/>
        </w:rPr>
        <w:t xml:space="preserve"> </w:t>
      </w:r>
      <w:r>
        <w:rPr>
          <w:w w:val="110"/>
        </w:rPr>
        <w:t>останова</w:t>
      </w:r>
      <w:r>
        <w:rPr>
          <w:spacing w:val="-9"/>
          <w:w w:val="110"/>
        </w:rPr>
        <w:t xml:space="preserve"> </w:t>
      </w:r>
      <w:r>
        <w:rPr>
          <w:w w:val="110"/>
        </w:rPr>
        <w:t>и</w:t>
      </w:r>
      <w:r>
        <w:rPr>
          <w:spacing w:val="-9"/>
          <w:w w:val="110"/>
        </w:rPr>
        <w:t xml:space="preserve"> </w:t>
      </w:r>
      <w:r>
        <w:rPr>
          <w:w w:val="110"/>
        </w:rPr>
        <w:t>запуск</w:t>
      </w:r>
      <w:r>
        <w:rPr>
          <w:spacing w:val="-9"/>
          <w:w w:val="110"/>
        </w:rPr>
        <w:t xml:space="preserve"> </w:t>
      </w:r>
      <w:r>
        <w:rPr>
          <w:w w:val="110"/>
        </w:rPr>
        <w:t>программы</w:t>
      </w:r>
    </w:p>
    <w:p>
      <w:pPr>
        <w:pStyle w:val="5"/>
        <w:rPr>
          <w:sz w:val="32"/>
        </w:rPr>
      </w:pPr>
    </w:p>
    <w:p>
      <w:pPr>
        <w:pStyle w:val="5"/>
        <w:spacing w:before="198"/>
        <w:ind w:left="367"/>
      </w:pPr>
      <w:r>
        <w:rPr>
          <w:w w:val="110"/>
        </w:rPr>
        <w:t>Посматриваю</w:t>
      </w:r>
      <w:r>
        <w:rPr>
          <w:spacing w:val="-5"/>
          <w:w w:val="110"/>
        </w:rPr>
        <w:t xml:space="preserve"> </w:t>
      </w:r>
      <w:r>
        <w:rPr>
          <w:w w:val="110"/>
        </w:rPr>
        <w:t>вершину</w:t>
      </w:r>
      <w:r>
        <w:rPr>
          <w:spacing w:val="-5"/>
          <w:w w:val="110"/>
        </w:rPr>
        <w:t xml:space="preserve"> </w:t>
      </w:r>
      <w:r>
        <w:rPr>
          <w:w w:val="110"/>
        </w:rPr>
        <w:t>стека</w:t>
      </w:r>
      <w:r>
        <w:rPr>
          <w:spacing w:val="-4"/>
          <w:w w:val="110"/>
        </w:rPr>
        <w:t xml:space="preserve"> </w:t>
      </w:r>
      <w:r>
        <w:rPr>
          <w:w w:val="110"/>
        </w:rPr>
        <w:t>и</w:t>
      </w:r>
      <w:r>
        <w:rPr>
          <w:spacing w:val="-5"/>
          <w:w w:val="110"/>
        </w:rPr>
        <w:t xml:space="preserve"> </w:t>
      </w:r>
      <w:r>
        <w:rPr>
          <w:w w:val="110"/>
        </w:rPr>
        <w:t>позиции</w:t>
      </w:r>
      <w:r>
        <w:rPr>
          <w:spacing w:val="-4"/>
          <w:w w:val="110"/>
        </w:rPr>
        <w:t xml:space="preserve"> </w:t>
      </w:r>
      <w:r>
        <w:rPr>
          <w:w w:val="110"/>
        </w:rPr>
        <w:t>стека</w:t>
      </w:r>
      <w:r>
        <w:rPr>
          <w:spacing w:val="-5"/>
          <w:w w:val="110"/>
        </w:rPr>
        <w:t xml:space="preserve"> </w:t>
      </w:r>
      <w:r>
        <w:rPr>
          <w:w w:val="110"/>
        </w:rPr>
        <w:t>по</w:t>
      </w:r>
      <w:r>
        <w:rPr>
          <w:spacing w:val="-4"/>
          <w:w w:val="110"/>
        </w:rPr>
        <w:t xml:space="preserve"> </w:t>
      </w:r>
      <w:r>
        <w:rPr>
          <w:w w:val="110"/>
        </w:rPr>
        <w:t>их</w:t>
      </w:r>
      <w:r>
        <w:rPr>
          <w:spacing w:val="-5"/>
          <w:w w:val="110"/>
        </w:rPr>
        <w:t xml:space="preserve"> </w:t>
      </w:r>
      <w:r>
        <w:rPr>
          <w:w w:val="110"/>
        </w:rPr>
        <w:t>адресам.</w:t>
      </w:r>
      <w:r>
        <w:rPr>
          <w:spacing w:val="-15"/>
          <w:w w:val="110"/>
        </w:rPr>
        <w:t xml:space="preserve"> </w:t>
      </w:r>
    </w:p>
    <w:p>
      <w:pPr>
        <w:spacing w:after="0"/>
        <w:sectPr>
          <w:pgSz w:w="11910" w:h="16840"/>
          <w:pgMar w:top="1300" w:right="160" w:bottom="2000" w:left="1360" w:header="0" w:footer="1809" w:gutter="0"/>
          <w:cols w:space="720" w:num="1"/>
        </w:sectPr>
      </w:pPr>
    </w:p>
    <w:p>
      <w:pPr>
        <w:pStyle w:val="5"/>
        <w:ind w:left="1467"/>
        <w:rPr>
          <w:rFonts w:hint="eastAsia" w:eastAsia="SimSun"/>
          <w:sz w:val="20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6592570" cy="2329180"/>
            <wp:effectExtent l="0" t="0" r="6350" b="2540"/>
            <wp:docPr id="25" name="图片 25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"/>
        <w:rPr>
          <w:sz w:val="26"/>
        </w:rPr>
      </w:pPr>
    </w:p>
    <w:p>
      <w:pPr>
        <w:pStyle w:val="5"/>
        <w:spacing w:before="125"/>
        <w:ind w:left="1890"/>
      </w:pPr>
      <w:r>
        <w:rPr>
          <w:w w:val="110"/>
        </w:rPr>
        <w:t>Рис.</w:t>
      </w:r>
      <w:r>
        <w:rPr>
          <w:spacing w:val="-5"/>
          <w:w w:val="110"/>
        </w:rPr>
        <w:t xml:space="preserve"> </w:t>
      </w:r>
      <w:r>
        <w:rPr>
          <w:w w:val="110"/>
        </w:rPr>
        <w:t>4.24:</w:t>
      </w:r>
      <w:r>
        <w:rPr>
          <w:spacing w:val="-5"/>
          <w:w w:val="110"/>
        </w:rPr>
        <w:t xml:space="preserve"> </w:t>
      </w:r>
      <w:bookmarkStart w:id="50" w:name="_bookmark32"/>
      <w:bookmarkEnd w:id="50"/>
      <w:r>
        <w:rPr>
          <w:w w:val="110"/>
        </w:rPr>
        <w:t>Просмотр</w:t>
      </w:r>
      <w:r>
        <w:rPr>
          <w:spacing w:val="-5"/>
          <w:w w:val="110"/>
        </w:rPr>
        <w:t xml:space="preserve"> </w:t>
      </w:r>
      <w:r>
        <w:rPr>
          <w:w w:val="110"/>
        </w:rPr>
        <w:t>значений,</w:t>
      </w:r>
      <w:r>
        <w:rPr>
          <w:spacing w:val="-16"/>
          <w:w w:val="110"/>
        </w:rPr>
        <w:t xml:space="preserve"> </w:t>
      </w:r>
      <w:r>
        <w:rPr>
          <w:w w:val="110"/>
        </w:rPr>
        <w:t>введенных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w w:val="110"/>
        </w:rPr>
        <w:t>стек</w:t>
      </w:r>
    </w:p>
    <w:p>
      <w:pPr>
        <w:pStyle w:val="5"/>
        <w:rPr>
          <w:sz w:val="32"/>
        </w:rPr>
      </w:pPr>
    </w:p>
    <w:p>
      <w:pPr>
        <w:pStyle w:val="5"/>
        <w:spacing w:before="198" w:line="376" w:lineRule="auto"/>
        <w:ind w:left="128" w:right="1269" w:firstLine="239"/>
        <w:rPr>
          <w:sz w:val="21"/>
        </w:rPr>
      </w:pPr>
      <w:r>
        <w:rPr>
          <w:w w:val="110"/>
        </w:rPr>
        <w:t>Шаг</w:t>
      </w:r>
      <w:r>
        <w:rPr>
          <w:spacing w:val="-9"/>
          <w:w w:val="110"/>
        </w:rPr>
        <w:t xml:space="preserve"> </w:t>
      </w:r>
      <w:r>
        <w:rPr>
          <w:w w:val="110"/>
        </w:rPr>
        <w:t>изменения</w:t>
      </w:r>
      <w:r>
        <w:rPr>
          <w:spacing w:val="-2"/>
          <w:w w:val="110"/>
        </w:rPr>
        <w:t xml:space="preserve"> </w:t>
      </w:r>
      <w:r>
        <w:rPr>
          <w:w w:val="110"/>
        </w:rPr>
        <w:t>адреса</w:t>
      </w:r>
      <w:r>
        <w:rPr>
          <w:spacing w:val="-2"/>
          <w:w w:val="110"/>
        </w:rPr>
        <w:t xml:space="preserve"> </w:t>
      </w:r>
      <w:r>
        <w:rPr>
          <w:w w:val="110"/>
        </w:rPr>
        <w:t>равен</w:t>
      </w:r>
      <w:r>
        <w:rPr>
          <w:spacing w:val="-2"/>
          <w:w w:val="110"/>
        </w:rPr>
        <w:t xml:space="preserve"> </w:t>
      </w:r>
      <w:r>
        <w:rPr>
          <w:w w:val="110"/>
        </w:rPr>
        <w:t>4,</w:t>
      </w:r>
      <w:r>
        <w:rPr>
          <w:spacing w:val="-21"/>
          <w:w w:val="110"/>
        </w:rPr>
        <w:t xml:space="preserve"> </w:t>
      </w:r>
      <w:r>
        <w:rPr>
          <w:w w:val="110"/>
        </w:rPr>
        <w:t>т.к</w:t>
      </w:r>
      <w:r>
        <w:rPr>
          <w:spacing w:val="-2"/>
          <w:w w:val="110"/>
        </w:rPr>
        <w:t xml:space="preserve"> </w:t>
      </w:r>
      <w:r>
        <w:rPr>
          <w:w w:val="110"/>
        </w:rPr>
        <w:t>количество</w:t>
      </w:r>
      <w:r>
        <w:rPr>
          <w:spacing w:val="-2"/>
          <w:w w:val="110"/>
        </w:rPr>
        <w:t xml:space="preserve"> </w:t>
      </w:r>
      <w:r>
        <w:rPr>
          <w:w w:val="110"/>
        </w:rPr>
        <w:t>аргументов</w:t>
      </w:r>
      <w:r>
        <w:rPr>
          <w:spacing w:val="-2"/>
          <w:w w:val="110"/>
        </w:rPr>
        <w:t xml:space="preserve"> </w:t>
      </w:r>
      <w:r>
        <w:rPr>
          <w:w w:val="110"/>
        </w:rPr>
        <w:t>командной</w:t>
      </w:r>
      <w:r>
        <w:rPr>
          <w:spacing w:val="-2"/>
          <w:w w:val="110"/>
        </w:rPr>
        <w:t xml:space="preserve"> </w:t>
      </w:r>
      <w:r>
        <w:rPr>
          <w:w w:val="110"/>
        </w:rPr>
        <w:t>строки</w:t>
      </w:r>
      <w:r>
        <w:rPr>
          <w:spacing w:val="-63"/>
          <w:w w:val="110"/>
        </w:rPr>
        <w:t xml:space="preserve"> </w:t>
      </w:r>
      <w:r>
        <w:rPr>
          <w:w w:val="110"/>
        </w:rPr>
        <w:t>равно</w:t>
      </w:r>
      <w:r>
        <w:rPr>
          <w:spacing w:val="-8"/>
          <w:w w:val="110"/>
        </w:rPr>
        <w:t xml:space="preserve"> </w:t>
      </w:r>
      <w:r>
        <w:rPr>
          <w:w w:val="110"/>
        </w:rPr>
        <w:t>4.</w:t>
      </w:r>
      <w:bookmarkStart w:id="51" w:name="Задания для самостоятельной работы"/>
      <w:bookmarkEnd w:id="51"/>
      <w:bookmarkStart w:id="52" w:name="_bookmark33"/>
      <w:bookmarkEnd w:id="52"/>
      <w:bookmarkStart w:id="53" w:name="_bookmark33"/>
      <w:bookmarkEnd w:id="53"/>
    </w:p>
    <w:p>
      <w:pPr>
        <w:pStyle w:val="2"/>
        <w:numPr>
          <w:ilvl w:val="0"/>
          <w:numId w:val="3"/>
        </w:numPr>
        <w:tabs>
          <w:tab w:val="left" w:pos="658"/>
        </w:tabs>
        <w:spacing w:before="86" w:after="0" w:line="240" w:lineRule="auto"/>
        <w:ind w:left="657" w:right="0" w:hanging="530"/>
        <w:jc w:val="left"/>
      </w:pPr>
      <w:bookmarkStart w:id="54" w:name="_bookmark42"/>
      <w:bookmarkEnd w:id="54"/>
      <w:bookmarkStart w:id="55" w:name="_bookmark42"/>
      <w:bookmarkEnd w:id="55"/>
      <w:bookmarkStart w:id="56" w:name="Выводы"/>
      <w:bookmarkEnd w:id="56"/>
      <w:r>
        <w:t>Выводы</w:t>
      </w:r>
    </w:p>
    <w:p>
      <w:pPr>
        <w:pStyle w:val="5"/>
        <w:rPr>
          <w:rFonts w:ascii="Trebuchet MS"/>
          <w:b/>
          <w:sz w:val="73"/>
        </w:rPr>
      </w:pPr>
    </w:p>
    <w:p>
      <w:pPr>
        <w:pStyle w:val="5"/>
        <w:spacing w:line="376" w:lineRule="auto"/>
        <w:ind w:left="128" w:right="1275" w:firstLine="239"/>
        <w:jc w:val="both"/>
      </w:pPr>
      <w:r>
        <w:rPr>
          <w:w w:val="110"/>
        </w:rPr>
        <w:t>Во время выполнения данной лабораторной работы я приобрела навыки на-</w:t>
      </w:r>
      <w:r>
        <w:rPr>
          <w:spacing w:val="1"/>
          <w:w w:val="110"/>
        </w:rPr>
        <w:t xml:space="preserve"> </w:t>
      </w:r>
      <w:r>
        <w:rPr>
          <w:w w:val="110"/>
        </w:rPr>
        <w:t>писания программ с использованием подпрограмм и ознакомилась с методами</w:t>
      </w:r>
      <w:r>
        <w:rPr>
          <w:spacing w:val="1"/>
          <w:w w:val="110"/>
        </w:rPr>
        <w:t xml:space="preserve"> </w:t>
      </w:r>
      <w:r>
        <w:rPr>
          <w:w w:val="110"/>
        </w:rPr>
        <w:t>отладки</w:t>
      </w:r>
      <w:r>
        <w:rPr>
          <w:spacing w:val="-9"/>
          <w:w w:val="110"/>
        </w:rPr>
        <w:t xml:space="preserve"> </w:t>
      </w:r>
      <w:r>
        <w:rPr>
          <w:w w:val="110"/>
        </w:rPr>
        <w:t>при</w:t>
      </w:r>
      <w:r>
        <w:rPr>
          <w:spacing w:val="-8"/>
          <w:w w:val="110"/>
        </w:rPr>
        <w:t xml:space="preserve"> </w:t>
      </w:r>
      <w:r>
        <w:rPr>
          <w:w w:val="110"/>
        </w:rPr>
        <w:t>помощи</w:t>
      </w:r>
      <w:r>
        <w:rPr>
          <w:spacing w:val="-8"/>
          <w:w w:val="110"/>
        </w:rPr>
        <w:t xml:space="preserve"> </w:t>
      </w:r>
      <w:r>
        <w:rPr>
          <w:w w:val="110"/>
        </w:rPr>
        <w:t>GDB</w:t>
      </w:r>
      <w:r>
        <w:rPr>
          <w:spacing w:val="-8"/>
          <w:w w:val="110"/>
        </w:rPr>
        <w:t xml:space="preserve"> </w:t>
      </w:r>
      <w:r>
        <w:rPr>
          <w:w w:val="110"/>
        </w:rPr>
        <w:t>и</w:t>
      </w:r>
      <w:r>
        <w:rPr>
          <w:spacing w:val="-8"/>
          <w:w w:val="110"/>
        </w:rPr>
        <w:t xml:space="preserve"> </w:t>
      </w:r>
      <w:r>
        <w:rPr>
          <w:w w:val="110"/>
        </w:rPr>
        <w:t>его</w:t>
      </w:r>
      <w:r>
        <w:rPr>
          <w:spacing w:val="-8"/>
          <w:w w:val="110"/>
        </w:rPr>
        <w:t xml:space="preserve"> </w:t>
      </w:r>
      <w:r>
        <w:rPr>
          <w:w w:val="110"/>
        </w:rPr>
        <w:t>основными</w:t>
      </w:r>
      <w:r>
        <w:rPr>
          <w:spacing w:val="-8"/>
          <w:w w:val="110"/>
        </w:rPr>
        <w:t xml:space="preserve"> </w:t>
      </w:r>
      <w:r>
        <w:rPr>
          <w:w w:val="110"/>
        </w:rPr>
        <w:t>возможностями.</w:t>
      </w:r>
    </w:p>
    <w:p>
      <w:pPr>
        <w:spacing w:after="0" w:line="376" w:lineRule="auto"/>
        <w:jc w:val="both"/>
        <w:sectPr>
          <w:pgSz w:w="11910" w:h="16840"/>
          <w:pgMar w:top="1580" w:right="160" w:bottom="2000" w:left="1360" w:header="0" w:footer="1809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1"/>
        </w:rPr>
      </w:pPr>
    </w:p>
    <w:p>
      <w:pPr>
        <w:pStyle w:val="2"/>
        <w:numPr>
          <w:ilvl w:val="0"/>
          <w:numId w:val="3"/>
        </w:numPr>
        <w:tabs>
          <w:tab w:val="left" w:pos="658"/>
        </w:tabs>
        <w:spacing w:before="86" w:after="0" w:line="240" w:lineRule="auto"/>
        <w:ind w:left="657" w:right="0" w:hanging="530"/>
        <w:jc w:val="left"/>
      </w:pPr>
      <w:bookmarkStart w:id="57" w:name="Список литературы"/>
      <w:bookmarkEnd w:id="57"/>
      <w:bookmarkStart w:id="58" w:name="_bookmark43"/>
      <w:bookmarkEnd w:id="58"/>
      <w:bookmarkStart w:id="59" w:name="_bookmark43"/>
      <w:bookmarkEnd w:id="59"/>
      <w:r>
        <w:rPr>
          <w:w w:val="90"/>
        </w:rPr>
        <w:t>Список</w:t>
      </w:r>
      <w:r>
        <w:rPr>
          <w:spacing w:val="17"/>
          <w:w w:val="90"/>
        </w:rPr>
        <w:t xml:space="preserve"> </w:t>
      </w:r>
      <w:r>
        <w:rPr>
          <w:w w:val="90"/>
        </w:rPr>
        <w:t>литературы</w:t>
      </w:r>
    </w:p>
    <w:p>
      <w:pPr>
        <w:pStyle w:val="5"/>
        <w:rPr>
          <w:rFonts w:ascii="Trebuchet MS"/>
          <w:b/>
          <w:sz w:val="73"/>
        </w:rPr>
      </w:pPr>
    </w:p>
    <w:p>
      <w:pPr>
        <w:pStyle w:val="12"/>
        <w:numPr>
          <w:ilvl w:val="1"/>
          <w:numId w:val="3"/>
        </w:numPr>
        <w:tabs>
          <w:tab w:val="left" w:pos="726"/>
        </w:tabs>
        <w:spacing w:before="0" w:after="0" w:line="240" w:lineRule="auto"/>
        <w:ind w:left="725" w:right="0" w:hanging="314"/>
        <w:jc w:val="left"/>
        <w:rPr>
          <w:sz w:val="24"/>
        </w:rPr>
      </w:pPr>
      <w:r>
        <w:rPr>
          <w:w w:val="105"/>
          <w:sz w:val="24"/>
        </w:rPr>
        <w:t>GDB: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GNU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Project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Debugger.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URL: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ht</w:t>
      </w:r>
      <w:r>
        <w:fldChar w:fldCharType="begin"/>
      </w:r>
      <w:r>
        <w:instrText xml:space="preserve"> HYPERLINK "http://www.gnu.org/software/gdb/" \h </w:instrText>
      </w:r>
      <w:r>
        <w:fldChar w:fldCharType="separate"/>
      </w:r>
      <w:r>
        <w:rPr>
          <w:w w:val="105"/>
          <w:sz w:val="24"/>
        </w:rPr>
        <w:t>tps://w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>ww</w:t>
      </w:r>
      <w:r>
        <w:fldChar w:fldCharType="begin"/>
      </w:r>
      <w:r>
        <w:instrText xml:space="preserve"> HYPERLINK "http://www.gnu.org/software/gdb/" \h </w:instrText>
      </w:r>
      <w:r>
        <w:fldChar w:fldCharType="separate"/>
      </w:r>
      <w:r>
        <w:rPr>
          <w:w w:val="105"/>
          <w:sz w:val="24"/>
        </w:rPr>
        <w:t>.gnu.org/software/gdb/.</w:t>
      </w:r>
      <w:r>
        <w:rPr>
          <w:w w:val="105"/>
          <w:sz w:val="24"/>
        </w:rPr>
        <w:fldChar w:fldCharType="end"/>
      </w:r>
    </w:p>
    <w:p>
      <w:pPr>
        <w:pStyle w:val="12"/>
        <w:numPr>
          <w:ilvl w:val="1"/>
          <w:numId w:val="3"/>
        </w:numPr>
        <w:tabs>
          <w:tab w:val="left" w:pos="726"/>
        </w:tabs>
        <w:spacing w:before="158" w:after="0" w:line="240" w:lineRule="auto"/>
        <w:ind w:left="725" w:right="0" w:hanging="314"/>
        <w:jc w:val="left"/>
        <w:rPr>
          <w:sz w:val="24"/>
        </w:rPr>
      </w:pPr>
      <w:r>
        <w:rPr>
          <w:sz w:val="24"/>
        </w:rPr>
        <w:t>GNU</w:t>
      </w:r>
      <w:r>
        <w:rPr>
          <w:spacing w:val="48"/>
          <w:sz w:val="24"/>
        </w:rPr>
        <w:t xml:space="preserve"> </w:t>
      </w:r>
      <w:r>
        <w:rPr>
          <w:sz w:val="24"/>
        </w:rPr>
        <w:t>Bash</w:t>
      </w:r>
      <w:r>
        <w:rPr>
          <w:spacing w:val="48"/>
          <w:sz w:val="24"/>
        </w:rPr>
        <w:t xml:space="preserve"> </w:t>
      </w:r>
      <w:r>
        <w:rPr>
          <w:sz w:val="24"/>
        </w:rPr>
        <w:t>Manual.</w:t>
      </w:r>
      <w:r>
        <w:rPr>
          <w:spacing w:val="10"/>
          <w:sz w:val="24"/>
        </w:rPr>
        <w:t xml:space="preserve"> </w:t>
      </w:r>
      <w:r>
        <w:rPr>
          <w:sz w:val="24"/>
        </w:rPr>
        <w:t>—</w:t>
      </w:r>
      <w:r>
        <w:rPr>
          <w:spacing w:val="30"/>
          <w:sz w:val="24"/>
        </w:rPr>
        <w:t xml:space="preserve"> </w:t>
      </w:r>
      <w:r>
        <w:rPr>
          <w:sz w:val="24"/>
        </w:rPr>
        <w:t>2016.</w:t>
      </w:r>
      <w:r>
        <w:rPr>
          <w:spacing w:val="10"/>
          <w:sz w:val="24"/>
        </w:rPr>
        <w:t xml:space="preserve"> </w:t>
      </w:r>
      <w:r>
        <w:rPr>
          <w:sz w:val="24"/>
        </w:rPr>
        <w:t>—</w:t>
      </w:r>
      <w:r>
        <w:rPr>
          <w:spacing w:val="30"/>
          <w:sz w:val="24"/>
        </w:rPr>
        <w:t xml:space="preserve"> </w:t>
      </w:r>
      <w:r>
        <w:rPr>
          <w:sz w:val="24"/>
        </w:rPr>
        <w:t>URL:</w:t>
      </w:r>
      <w:r>
        <w:rPr>
          <w:spacing w:val="50"/>
          <w:sz w:val="24"/>
        </w:rPr>
        <w:t xml:space="preserve"> </w:t>
      </w:r>
      <w:r>
        <w:rPr>
          <w:sz w:val="24"/>
        </w:rPr>
        <w:t>ht</w:t>
      </w:r>
      <w:r>
        <w:fldChar w:fldCharType="begin"/>
      </w:r>
      <w:r>
        <w:instrText xml:space="preserve"> HYPERLINK "http://www.gnu.org/software/bash/manual/" \h </w:instrText>
      </w:r>
      <w:r>
        <w:fldChar w:fldCharType="separate"/>
      </w:r>
      <w:r>
        <w:rPr>
          <w:sz w:val="24"/>
        </w:rPr>
        <w:t>tps://w</w:t>
      </w:r>
      <w:r>
        <w:rPr>
          <w:sz w:val="24"/>
        </w:rPr>
        <w:fldChar w:fldCharType="end"/>
      </w:r>
      <w:r>
        <w:rPr>
          <w:sz w:val="24"/>
        </w:rPr>
        <w:t>ww</w:t>
      </w:r>
      <w:r>
        <w:fldChar w:fldCharType="begin"/>
      </w:r>
      <w:r>
        <w:instrText xml:space="preserve"> HYPERLINK "http://www.gnu.org/software/bash/manual/" \h </w:instrText>
      </w:r>
      <w:r>
        <w:fldChar w:fldCharType="separate"/>
      </w:r>
      <w:r>
        <w:rPr>
          <w:sz w:val="24"/>
        </w:rPr>
        <w:t>.gnu.org/software/bash/manual/.</w:t>
      </w:r>
      <w:r>
        <w:rPr>
          <w:sz w:val="24"/>
        </w:rPr>
        <w:fldChar w:fldCharType="end"/>
      </w:r>
    </w:p>
    <w:p>
      <w:pPr>
        <w:pStyle w:val="12"/>
        <w:numPr>
          <w:ilvl w:val="1"/>
          <w:numId w:val="3"/>
        </w:numPr>
        <w:tabs>
          <w:tab w:val="left" w:pos="726"/>
        </w:tabs>
        <w:spacing w:before="157" w:after="0" w:line="376" w:lineRule="auto"/>
        <w:ind w:left="725" w:right="1275" w:hanging="314"/>
        <w:jc w:val="left"/>
        <w:rPr>
          <w:sz w:val="24"/>
        </w:rPr>
      </w:pPr>
      <w:r>
        <w:rPr>
          <w:spacing w:val="-1"/>
          <w:w w:val="110"/>
          <w:sz w:val="24"/>
        </w:rPr>
        <w:t>Midnight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Commander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Development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Center.</w:t>
      </w:r>
      <w:r>
        <w:rPr>
          <w:spacing w:val="-27"/>
          <w:w w:val="110"/>
          <w:sz w:val="24"/>
        </w:rPr>
        <w:t xml:space="preserve"> </w:t>
      </w:r>
      <w:r>
        <w:rPr>
          <w:w w:val="110"/>
          <w:sz w:val="24"/>
        </w:rPr>
        <w:t>—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2021.</w:t>
      </w:r>
      <w:r>
        <w:rPr>
          <w:spacing w:val="-27"/>
          <w:w w:val="110"/>
          <w:sz w:val="24"/>
        </w:rPr>
        <w:t xml:space="preserve"> </w:t>
      </w:r>
      <w:r>
        <w:rPr>
          <w:w w:val="110"/>
          <w:sz w:val="24"/>
        </w:rPr>
        <w:t>—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URL: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https://midnight-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commander.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org/.</w:t>
      </w:r>
    </w:p>
    <w:p>
      <w:pPr>
        <w:pStyle w:val="12"/>
        <w:numPr>
          <w:ilvl w:val="1"/>
          <w:numId w:val="3"/>
        </w:numPr>
        <w:tabs>
          <w:tab w:val="left" w:pos="726"/>
        </w:tabs>
        <w:spacing w:before="0" w:after="0" w:line="240" w:lineRule="auto"/>
        <w:ind w:left="725" w:right="0" w:hanging="314"/>
        <w:jc w:val="left"/>
        <w:rPr>
          <w:sz w:val="24"/>
        </w:rPr>
      </w:pPr>
      <w:r>
        <w:rPr>
          <w:w w:val="105"/>
          <w:sz w:val="24"/>
        </w:rPr>
        <w:t>NASM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Assembly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Language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Tutorials.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2021.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URL: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https://asmtutor.com/.</w:t>
      </w:r>
    </w:p>
    <w:p>
      <w:pPr>
        <w:pStyle w:val="12"/>
        <w:numPr>
          <w:ilvl w:val="1"/>
          <w:numId w:val="3"/>
        </w:numPr>
        <w:tabs>
          <w:tab w:val="left" w:pos="726"/>
        </w:tabs>
        <w:spacing w:before="158" w:after="0" w:line="376" w:lineRule="auto"/>
        <w:ind w:left="725" w:right="702" w:hanging="314"/>
        <w:jc w:val="left"/>
        <w:rPr>
          <w:sz w:val="24"/>
        </w:rPr>
      </w:pPr>
      <w:r>
        <w:rPr>
          <w:w w:val="105"/>
          <w:sz w:val="24"/>
        </w:rPr>
        <w:t>Newham  C.  Learning  the  bash  Shell:  Unix  Shell  Programming.  —  O’Reilly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Media,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2005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354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с.</w:t>
      </w:r>
      <w:r>
        <w:rPr>
          <w:spacing w:val="58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(In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Nutshell).</w:t>
      </w:r>
      <w:r>
        <w:rPr>
          <w:spacing w:val="58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ISBN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0596009658.</w:t>
      </w:r>
      <w:r>
        <w:rPr>
          <w:spacing w:val="58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URL:</w:t>
      </w:r>
      <w:r>
        <w:rPr>
          <w:spacing w:val="1"/>
          <w:w w:val="105"/>
          <w:sz w:val="24"/>
        </w:rPr>
        <w:t xml:space="preserve"> </w:t>
      </w:r>
      <w:r>
        <w:fldChar w:fldCharType="begin"/>
      </w:r>
      <w:r>
        <w:instrText xml:space="preserve"> HYPERLINK "http://www.amazon.com/Learningbash-Shell-Programming-Nutshell/dp/0596009658" \h </w:instrText>
      </w:r>
      <w:r>
        <w:fldChar w:fldCharType="separate"/>
      </w:r>
      <w:r>
        <w:rPr>
          <w:w w:val="105"/>
          <w:sz w:val="24"/>
        </w:rPr>
        <w:t>http://www.amazon.com/Learningbash-Shell-Programming-Nutshell/dp/0596009658.</w:t>
      </w:r>
      <w:r>
        <w:rPr>
          <w:w w:val="105"/>
          <w:sz w:val="24"/>
        </w:rPr>
        <w:fldChar w:fldCharType="end"/>
      </w:r>
    </w:p>
    <w:p>
      <w:pPr>
        <w:pStyle w:val="12"/>
        <w:numPr>
          <w:ilvl w:val="1"/>
          <w:numId w:val="3"/>
        </w:numPr>
        <w:tabs>
          <w:tab w:val="left" w:pos="726"/>
        </w:tabs>
        <w:spacing w:before="0" w:after="0" w:line="376" w:lineRule="auto"/>
        <w:ind w:left="725" w:right="1326" w:hanging="314"/>
        <w:jc w:val="left"/>
        <w:rPr>
          <w:sz w:val="24"/>
        </w:rPr>
      </w:pPr>
      <w:r>
        <w:rPr>
          <w:w w:val="105"/>
          <w:sz w:val="24"/>
        </w:rPr>
        <w:t>Robbins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A.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Bash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Pocket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Reference.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O’Reilly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Media,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2016.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156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с.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ISBN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978-1491941591.</w:t>
      </w:r>
    </w:p>
    <w:p>
      <w:pPr>
        <w:pStyle w:val="12"/>
        <w:numPr>
          <w:ilvl w:val="1"/>
          <w:numId w:val="3"/>
        </w:numPr>
        <w:tabs>
          <w:tab w:val="left" w:pos="719"/>
        </w:tabs>
        <w:spacing w:before="0" w:after="0" w:line="240" w:lineRule="auto"/>
        <w:ind w:left="718" w:right="0" w:hanging="283"/>
        <w:jc w:val="left"/>
        <w:rPr>
          <w:sz w:val="24"/>
        </w:rPr>
      </w:pP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NASM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documentation.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2021.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URL: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ht</w:t>
      </w:r>
      <w:r>
        <w:fldChar w:fldCharType="begin"/>
      </w:r>
      <w:r>
        <w:instrText xml:space="preserve"> HYPERLINK "http://www.nasm.us/docs.php" \h </w:instrText>
      </w:r>
      <w:r>
        <w:fldChar w:fldCharType="separate"/>
      </w:r>
      <w:r>
        <w:rPr>
          <w:w w:val="105"/>
          <w:sz w:val="24"/>
        </w:rPr>
        <w:t>tps://w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>ww</w:t>
      </w:r>
      <w:r>
        <w:fldChar w:fldCharType="begin"/>
      </w:r>
      <w:r>
        <w:instrText xml:space="preserve"> HYPERLINK "http://www.nasm.us/docs.php" \h </w:instrText>
      </w:r>
      <w:r>
        <w:fldChar w:fldCharType="separate"/>
      </w:r>
      <w:r>
        <w:rPr>
          <w:w w:val="105"/>
          <w:sz w:val="24"/>
        </w:rPr>
        <w:t>.nasm.us/docs.php.</w:t>
      </w:r>
      <w:r>
        <w:rPr>
          <w:w w:val="105"/>
          <w:sz w:val="24"/>
        </w:rPr>
        <w:fldChar w:fldCharType="end"/>
      </w:r>
    </w:p>
    <w:p>
      <w:pPr>
        <w:pStyle w:val="12"/>
        <w:numPr>
          <w:ilvl w:val="1"/>
          <w:numId w:val="3"/>
        </w:numPr>
        <w:tabs>
          <w:tab w:val="left" w:pos="726"/>
        </w:tabs>
        <w:spacing w:before="158" w:after="0" w:line="376" w:lineRule="auto"/>
        <w:ind w:left="725" w:right="1326" w:hanging="314"/>
        <w:jc w:val="left"/>
        <w:rPr>
          <w:sz w:val="24"/>
        </w:rPr>
      </w:pPr>
      <w:r>
        <w:rPr>
          <w:w w:val="105"/>
          <w:sz w:val="24"/>
        </w:rPr>
        <w:t>Zarrelli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G.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Mastering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Bash.</w:t>
      </w:r>
      <w:r>
        <w:rPr>
          <w:spacing w:val="57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Packt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Publishing,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2017.</w:t>
      </w:r>
      <w:r>
        <w:rPr>
          <w:spacing w:val="57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502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с.</w:t>
      </w:r>
      <w:r>
        <w:rPr>
          <w:spacing w:val="57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ISBN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9781784396879.</w:t>
      </w:r>
    </w:p>
    <w:p>
      <w:pPr>
        <w:pStyle w:val="12"/>
        <w:numPr>
          <w:ilvl w:val="1"/>
          <w:numId w:val="3"/>
        </w:numPr>
        <w:tabs>
          <w:tab w:val="left" w:pos="726"/>
        </w:tabs>
        <w:spacing w:before="0" w:after="0" w:line="240" w:lineRule="auto"/>
        <w:ind w:left="725" w:right="0" w:hanging="314"/>
        <w:jc w:val="left"/>
        <w:rPr>
          <w:sz w:val="24"/>
        </w:rPr>
      </w:pPr>
      <w:r>
        <w:rPr>
          <w:sz w:val="24"/>
        </w:rPr>
        <w:t>Колдаев</w:t>
      </w:r>
      <w:r>
        <w:rPr>
          <w:spacing w:val="21"/>
          <w:sz w:val="24"/>
        </w:rPr>
        <w:t xml:space="preserve"> </w:t>
      </w:r>
      <w:r>
        <w:rPr>
          <w:sz w:val="24"/>
        </w:rPr>
        <w:t>В.</w:t>
      </w:r>
      <w:r>
        <w:rPr>
          <w:spacing w:val="8"/>
          <w:sz w:val="24"/>
        </w:rPr>
        <w:t xml:space="preserve"> </w:t>
      </w:r>
      <w:r>
        <w:rPr>
          <w:sz w:val="24"/>
        </w:rPr>
        <w:t>Д.,</w:t>
      </w:r>
      <w:r>
        <w:rPr>
          <w:spacing w:val="7"/>
          <w:sz w:val="24"/>
        </w:rPr>
        <w:t xml:space="preserve"> </w:t>
      </w:r>
      <w:r>
        <w:rPr>
          <w:sz w:val="24"/>
        </w:rPr>
        <w:t>Лупин</w:t>
      </w:r>
      <w:r>
        <w:rPr>
          <w:spacing w:val="22"/>
          <w:sz w:val="24"/>
        </w:rPr>
        <w:t xml:space="preserve"> </w:t>
      </w:r>
      <w:r>
        <w:rPr>
          <w:sz w:val="24"/>
        </w:rPr>
        <w:t>С.</w:t>
      </w:r>
      <w:r>
        <w:rPr>
          <w:spacing w:val="2"/>
          <w:sz w:val="24"/>
        </w:rPr>
        <w:t xml:space="preserve"> </w:t>
      </w:r>
      <w:r>
        <w:rPr>
          <w:sz w:val="24"/>
        </w:rPr>
        <w:t>А.</w:t>
      </w:r>
      <w:r>
        <w:rPr>
          <w:spacing w:val="2"/>
          <w:sz w:val="24"/>
        </w:rPr>
        <w:t xml:space="preserve"> </w:t>
      </w:r>
      <w:r>
        <w:rPr>
          <w:sz w:val="24"/>
        </w:rPr>
        <w:t>Архитектура</w:t>
      </w:r>
      <w:r>
        <w:rPr>
          <w:spacing w:val="21"/>
          <w:sz w:val="24"/>
        </w:rPr>
        <w:t xml:space="preserve"> </w:t>
      </w:r>
      <w:r>
        <w:rPr>
          <w:sz w:val="24"/>
        </w:rPr>
        <w:t>ЭВМ.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7"/>
          <w:sz w:val="24"/>
        </w:rPr>
        <w:t xml:space="preserve"> </w:t>
      </w:r>
      <w:r>
        <w:rPr>
          <w:sz w:val="24"/>
        </w:rPr>
        <w:t>М.</w:t>
      </w:r>
      <w:r>
        <w:rPr>
          <w:spacing w:val="8"/>
          <w:sz w:val="24"/>
        </w:rPr>
        <w:t xml:space="preserve"> </w:t>
      </w:r>
      <w:r>
        <w:rPr>
          <w:sz w:val="24"/>
        </w:rPr>
        <w:t>:</w:t>
      </w:r>
      <w:r>
        <w:rPr>
          <w:spacing w:val="22"/>
          <w:sz w:val="24"/>
        </w:rPr>
        <w:t xml:space="preserve"> </w:t>
      </w:r>
      <w:r>
        <w:rPr>
          <w:sz w:val="24"/>
        </w:rPr>
        <w:t>Форум,</w:t>
      </w:r>
      <w:r>
        <w:rPr>
          <w:spacing w:val="7"/>
          <w:sz w:val="24"/>
        </w:rPr>
        <w:t xml:space="preserve"> </w:t>
      </w:r>
      <w:r>
        <w:rPr>
          <w:sz w:val="24"/>
        </w:rPr>
        <w:t>2018.</w:t>
      </w:r>
    </w:p>
    <w:p>
      <w:pPr>
        <w:pStyle w:val="12"/>
        <w:numPr>
          <w:ilvl w:val="1"/>
          <w:numId w:val="3"/>
        </w:numPr>
        <w:tabs>
          <w:tab w:val="left" w:pos="726"/>
        </w:tabs>
        <w:spacing w:before="157" w:after="0" w:line="376" w:lineRule="auto"/>
        <w:ind w:left="725" w:right="1287" w:hanging="442"/>
        <w:jc w:val="left"/>
        <w:rPr>
          <w:sz w:val="24"/>
        </w:rPr>
      </w:pPr>
      <w:r>
        <w:rPr>
          <w:w w:val="105"/>
          <w:sz w:val="24"/>
        </w:rPr>
        <w:t>Куляс О. Л., Никитин К. А. Курс программирования на ASSEMBLER. — М. :</w:t>
      </w:r>
      <w:r>
        <w:rPr>
          <w:spacing w:val="-60"/>
          <w:w w:val="105"/>
          <w:sz w:val="24"/>
        </w:rPr>
        <w:t xml:space="preserve"> </w:t>
      </w:r>
      <w:r>
        <w:rPr>
          <w:w w:val="110"/>
          <w:sz w:val="24"/>
        </w:rPr>
        <w:t>Солон-Пресс,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2017.</w:t>
      </w:r>
    </w:p>
    <w:p>
      <w:pPr>
        <w:pStyle w:val="12"/>
        <w:numPr>
          <w:ilvl w:val="1"/>
          <w:numId w:val="3"/>
        </w:numPr>
        <w:tabs>
          <w:tab w:val="left" w:pos="726"/>
        </w:tabs>
        <w:spacing w:before="0" w:after="0" w:line="240" w:lineRule="auto"/>
        <w:ind w:left="725" w:right="0" w:hanging="442"/>
        <w:jc w:val="left"/>
        <w:rPr>
          <w:sz w:val="24"/>
        </w:rPr>
      </w:pPr>
      <w:r>
        <w:rPr>
          <w:w w:val="105"/>
          <w:sz w:val="24"/>
        </w:rPr>
        <w:t>Новожилов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О.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П.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Архитектура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ЭВМ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систем.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М.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Юрайт,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2016.</w:t>
      </w:r>
    </w:p>
    <w:p>
      <w:pPr>
        <w:pStyle w:val="12"/>
        <w:numPr>
          <w:ilvl w:val="1"/>
          <w:numId w:val="3"/>
        </w:numPr>
        <w:tabs>
          <w:tab w:val="left" w:pos="726"/>
        </w:tabs>
        <w:spacing w:before="158" w:after="0" w:line="240" w:lineRule="auto"/>
        <w:ind w:left="725" w:right="0" w:hanging="442"/>
        <w:jc w:val="left"/>
        <w:rPr>
          <w:sz w:val="24"/>
        </w:rPr>
      </w:pPr>
      <w:r>
        <w:rPr>
          <w:w w:val="105"/>
          <w:sz w:val="24"/>
        </w:rPr>
        <w:t>Расширенный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ассемблер: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NASM.—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2021.—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URL:</w:t>
      </w:r>
      <w:r>
        <w:rPr>
          <w:spacing w:val="-16"/>
          <w:w w:val="105"/>
          <w:sz w:val="24"/>
        </w:rPr>
        <w:t xml:space="preserve"> </w:t>
      </w:r>
      <w:r>
        <w:fldChar w:fldCharType="begin"/>
      </w:r>
      <w:r>
        <w:instrText xml:space="preserve"> HYPERLINK "http://www.opennet.ru/docs/RUS/nasm/" \h </w:instrText>
      </w:r>
      <w:r>
        <w:fldChar w:fldCharType="separate"/>
      </w:r>
      <w:r>
        <w:rPr>
          <w:w w:val="105"/>
          <w:sz w:val="24"/>
        </w:rPr>
        <w:t>https://w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>ww</w:t>
      </w:r>
      <w:r>
        <w:fldChar w:fldCharType="begin"/>
      </w:r>
      <w:r>
        <w:instrText xml:space="preserve"> HYPERLINK "http://www.opennet.ru/docs/RUS/nasm/" \h </w:instrText>
      </w:r>
      <w:r>
        <w:fldChar w:fldCharType="separate"/>
      </w:r>
      <w:r>
        <w:rPr>
          <w:w w:val="105"/>
          <w:sz w:val="24"/>
        </w:rPr>
        <w:t>.opennet.ru/docs/RUS/nasm/.</w:t>
      </w:r>
      <w:r>
        <w:rPr>
          <w:w w:val="105"/>
          <w:sz w:val="24"/>
        </w:rPr>
        <w:fldChar w:fldCharType="end"/>
      </w:r>
    </w:p>
    <w:p>
      <w:pPr>
        <w:pStyle w:val="12"/>
        <w:numPr>
          <w:ilvl w:val="1"/>
          <w:numId w:val="3"/>
        </w:numPr>
        <w:tabs>
          <w:tab w:val="left" w:pos="726"/>
        </w:tabs>
        <w:spacing w:before="157" w:after="0" w:line="376" w:lineRule="auto"/>
        <w:ind w:left="725" w:right="1326" w:hanging="442"/>
        <w:jc w:val="left"/>
        <w:rPr>
          <w:sz w:val="24"/>
        </w:rPr>
      </w:pPr>
      <w:r>
        <w:rPr>
          <w:w w:val="105"/>
          <w:sz w:val="24"/>
        </w:rPr>
        <w:t>Робачевский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А.,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Немнюгин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С.,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Стесик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О.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Операционная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система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UNIX.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2-е</w:t>
      </w:r>
      <w:r>
        <w:rPr>
          <w:spacing w:val="-60"/>
          <w:w w:val="105"/>
          <w:sz w:val="24"/>
        </w:rPr>
        <w:t xml:space="preserve"> </w:t>
      </w:r>
      <w:r>
        <w:rPr>
          <w:sz w:val="24"/>
        </w:rPr>
        <w:t>изд.</w:t>
      </w:r>
      <w:r>
        <w:rPr>
          <w:spacing w:val="-17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БХВПетербург,</w:t>
      </w:r>
      <w:r>
        <w:rPr>
          <w:spacing w:val="-5"/>
          <w:sz w:val="24"/>
        </w:rPr>
        <w:t xml:space="preserve"> </w:t>
      </w:r>
      <w:r>
        <w:rPr>
          <w:sz w:val="24"/>
        </w:rPr>
        <w:t>2010.</w:t>
      </w:r>
      <w:r>
        <w:rPr>
          <w:spacing w:val="-16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656</w:t>
      </w:r>
      <w:r>
        <w:rPr>
          <w:spacing w:val="6"/>
          <w:sz w:val="24"/>
        </w:rPr>
        <w:t xml:space="preserve"> </w:t>
      </w:r>
      <w:r>
        <w:rPr>
          <w:sz w:val="24"/>
        </w:rPr>
        <w:t>с.</w:t>
      </w:r>
      <w:r>
        <w:rPr>
          <w:spacing w:val="-16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ISBN</w:t>
      </w:r>
      <w:r>
        <w:rPr>
          <w:spacing w:val="6"/>
          <w:sz w:val="24"/>
        </w:rPr>
        <w:t xml:space="preserve"> </w:t>
      </w:r>
      <w:r>
        <w:rPr>
          <w:sz w:val="24"/>
        </w:rPr>
        <w:t>978-5-94157-538-1.</w:t>
      </w:r>
    </w:p>
    <w:p>
      <w:pPr>
        <w:pStyle w:val="12"/>
        <w:numPr>
          <w:ilvl w:val="1"/>
          <w:numId w:val="3"/>
        </w:numPr>
        <w:tabs>
          <w:tab w:val="left" w:pos="726"/>
        </w:tabs>
        <w:spacing w:before="0" w:after="0" w:line="240" w:lineRule="auto"/>
        <w:ind w:left="725" w:right="0" w:hanging="442"/>
        <w:jc w:val="left"/>
        <w:rPr>
          <w:sz w:val="24"/>
        </w:rPr>
      </w:pPr>
      <w:r>
        <w:rPr>
          <w:w w:val="105"/>
          <w:sz w:val="24"/>
        </w:rPr>
        <w:t>Столяров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А.</w:t>
      </w:r>
      <w:r>
        <w:rPr>
          <w:spacing w:val="-25"/>
          <w:w w:val="105"/>
          <w:sz w:val="24"/>
        </w:rPr>
        <w:t xml:space="preserve"> </w:t>
      </w:r>
      <w:r>
        <w:rPr>
          <w:w w:val="105"/>
          <w:sz w:val="24"/>
        </w:rPr>
        <w:t>Программирование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на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языке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ассемблера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NASM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для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ОС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Unix.—</w:t>
      </w:r>
      <w:r>
        <w:rPr>
          <w:spacing w:val="-25"/>
          <w:w w:val="105"/>
          <w:sz w:val="24"/>
        </w:rPr>
        <w:t xml:space="preserve"> </w:t>
      </w:r>
      <w:r>
        <w:rPr>
          <w:w w:val="105"/>
          <w:sz w:val="24"/>
        </w:rPr>
        <w:t>2-</w:t>
      </w:r>
    </w:p>
    <w:p>
      <w:pPr>
        <w:pStyle w:val="5"/>
        <w:spacing w:before="158"/>
        <w:ind w:left="725"/>
      </w:pPr>
      <w:r>
        <w:t>е</w:t>
      </w:r>
      <w:r>
        <w:rPr>
          <w:spacing w:val="16"/>
        </w:rPr>
        <w:t xml:space="preserve"> </w:t>
      </w:r>
      <w:r>
        <w:t>изд.—</w:t>
      </w:r>
      <w:r>
        <w:rPr>
          <w:spacing w:val="-1"/>
        </w:rPr>
        <w:t xml:space="preserve"> </w:t>
      </w:r>
      <w:r>
        <w:rPr>
          <w:spacing w:val="9"/>
        </w:rPr>
        <w:t>М.:</w:t>
      </w:r>
      <w:r>
        <w:rPr>
          <w:spacing w:val="17"/>
        </w:rPr>
        <w:t xml:space="preserve"> </w:t>
      </w:r>
      <w:r>
        <w:t>МАКС</w:t>
      </w:r>
      <w:r>
        <w:rPr>
          <w:spacing w:val="17"/>
        </w:rPr>
        <w:t xml:space="preserve"> </w:t>
      </w:r>
      <w:r>
        <w:t>Пресс,</w:t>
      </w:r>
      <w:r>
        <w:rPr>
          <w:spacing w:val="-3"/>
        </w:rPr>
        <w:t xml:space="preserve"> </w:t>
      </w:r>
      <w:r>
        <w:t>2011.—</w:t>
      </w:r>
      <w:r>
        <w:rPr>
          <w:spacing w:val="-2"/>
        </w:rPr>
        <w:t xml:space="preserve"> </w:t>
      </w:r>
      <w:r>
        <w:t>URL:</w:t>
      </w:r>
      <w:r>
        <w:rPr>
          <w:spacing w:val="17"/>
        </w:rPr>
        <w:t xml:space="preserve"> </w:t>
      </w:r>
      <w:r>
        <w:fldChar w:fldCharType="begin"/>
      </w:r>
      <w:r>
        <w:instrText xml:space="preserve"> HYPERLINK "http://www.stolyarov.info/books/asm_unix" \h </w:instrText>
      </w:r>
      <w:r>
        <w:fldChar w:fldCharType="separate"/>
      </w:r>
      <w:r>
        <w:t>http://www.stolyarov.info/books/asm_unix.</w:t>
      </w:r>
      <w:r>
        <w:fldChar w:fldCharType="end"/>
      </w:r>
    </w:p>
    <w:p>
      <w:pPr>
        <w:spacing w:after="0"/>
        <w:sectPr>
          <w:pgSz w:w="11910" w:h="16840"/>
          <w:pgMar w:top="1580" w:right="160" w:bottom="2000" w:left="1360" w:header="0" w:footer="1809" w:gutter="0"/>
          <w:cols w:space="720" w:num="1"/>
        </w:sectPr>
      </w:pPr>
    </w:p>
    <w:p>
      <w:pPr>
        <w:pStyle w:val="12"/>
        <w:numPr>
          <w:ilvl w:val="1"/>
          <w:numId w:val="3"/>
        </w:numPr>
        <w:tabs>
          <w:tab w:val="left" w:pos="726"/>
        </w:tabs>
        <w:spacing w:before="100" w:after="0" w:line="376" w:lineRule="auto"/>
        <w:ind w:left="725" w:right="1294" w:hanging="442"/>
        <w:jc w:val="left"/>
        <w:rPr>
          <w:sz w:val="24"/>
        </w:rPr>
      </w:pPr>
      <w:r>
        <w:rPr>
          <w:w w:val="105"/>
          <w:sz w:val="24"/>
        </w:rPr>
        <w:t>Таненбаум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Э.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Архитектура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компьютера.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6-е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изд.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СПб.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Питер,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2013.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874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с.</w:t>
      </w:r>
      <w:r>
        <w:rPr>
          <w:spacing w:val="-24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(Классика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Computer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Science).</w:t>
      </w:r>
    </w:p>
    <w:p>
      <w:pPr>
        <w:pStyle w:val="12"/>
        <w:numPr>
          <w:ilvl w:val="1"/>
          <w:numId w:val="3"/>
        </w:numPr>
        <w:tabs>
          <w:tab w:val="left" w:pos="726"/>
        </w:tabs>
        <w:spacing w:before="0" w:after="0" w:line="376" w:lineRule="auto"/>
        <w:ind w:left="725" w:right="1294" w:hanging="442"/>
        <w:jc w:val="left"/>
        <w:rPr>
          <w:sz w:val="24"/>
        </w:rPr>
      </w:pPr>
      <w:r>
        <w:rPr>
          <w:w w:val="110"/>
          <w:sz w:val="24"/>
        </w:rPr>
        <w:t>Таненбаум Э., Бос Х. Современные операционные системы. — 4-е изд. —</w:t>
      </w:r>
      <w:r>
        <w:rPr>
          <w:spacing w:val="-63"/>
          <w:w w:val="110"/>
          <w:sz w:val="24"/>
        </w:rPr>
        <w:t xml:space="preserve"> </w:t>
      </w:r>
      <w:r>
        <w:rPr>
          <w:w w:val="105"/>
          <w:sz w:val="24"/>
        </w:rPr>
        <w:t>СПб.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Питер,2015.</w:t>
      </w:r>
      <w:r>
        <w:rPr>
          <w:spacing w:val="-24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1120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с.</w:t>
      </w:r>
      <w:r>
        <w:rPr>
          <w:spacing w:val="-24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(Классика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Computer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Science).</w:t>
      </w:r>
    </w:p>
    <w:sectPr>
      <w:pgSz w:w="11910" w:h="16840"/>
      <w:pgMar w:top="1300" w:right="160" w:bottom="2000" w:left="1360" w:header="0" w:footer="180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288.25pt;margin-top:740.4pt;height:17.85pt;width:18.7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44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4"/>
      <w:numFmt w:val="decimal"/>
      <w:lvlText w:val="%1"/>
      <w:lvlJc w:val="left"/>
      <w:pPr>
        <w:ind w:left="775" w:hanging="648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775" w:hanging="648"/>
        <w:jc w:val="left"/>
      </w:pPr>
      <w:rPr>
        <w:rFonts w:hint="default" w:ascii="Trebuchet MS" w:hAnsi="Trebuchet MS" w:eastAsia="Trebuchet MS" w:cs="Trebuchet MS"/>
        <w:b/>
        <w:bCs/>
        <w:w w:val="90"/>
        <w:sz w:val="34"/>
        <w:szCs w:val="34"/>
        <w:lang w:val="ru-RU" w:eastAsia="en-US" w:bidi="ar-SA"/>
      </w:rPr>
    </w:lvl>
    <w:lvl w:ilvl="2" w:tentative="0">
      <w:start w:val="1"/>
      <w:numFmt w:val="decimal"/>
      <w:lvlText w:val="%1.%2.%3"/>
      <w:lvlJc w:val="left"/>
      <w:pPr>
        <w:ind w:left="900" w:hanging="773"/>
        <w:jc w:val="left"/>
      </w:pPr>
      <w:rPr>
        <w:rFonts w:hint="default" w:ascii="Trebuchet MS" w:hAnsi="Trebuchet MS" w:eastAsia="Trebuchet MS" w:cs="Trebuchet MS"/>
        <w:b/>
        <w:bCs/>
        <w:w w:val="90"/>
        <w:sz w:val="28"/>
        <w:szCs w:val="28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07" w:hanging="773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061" w:hanging="77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115" w:hanging="77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169" w:hanging="77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223" w:hanging="77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277" w:hanging="773"/>
      </w:pPr>
      <w:rPr>
        <w:rFonts w:hint="default"/>
        <w:lang w:val="ru-RU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4"/>
      <w:numFmt w:val="decimal"/>
      <w:lvlText w:val="%1"/>
      <w:lvlJc w:val="left"/>
      <w:pPr>
        <w:ind w:left="1036" w:hanging="55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036" w:hanging="550"/>
        <w:jc w:val="left"/>
      </w:pPr>
      <w:rPr>
        <w:rFonts w:hint="default" w:ascii="Times New Roman" w:hAnsi="Times New Roman" w:eastAsia="Times New Roman" w:cs="Times New Roman"/>
        <w:w w:val="107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909" w:hanging="55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843" w:hanging="55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778" w:hanging="55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712" w:hanging="55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647" w:hanging="55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581" w:hanging="55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516" w:hanging="550"/>
      </w:pPr>
      <w:rPr>
        <w:rFonts w:hint="default"/>
        <w:lang w:val="ru-RU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486" w:hanging="359"/>
        <w:jc w:val="left"/>
      </w:pPr>
      <w:rPr>
        <w:rFonts w:hint="default" w:ascii="Trebuchet MS" w:hAnsi="Trebuchet MS" w:eastAsia="Trebuchet MS" w:cs="Trebuchet MS"/>
        <w:b/>
        <w:bCs/>
        <w:w w:val="96"/>
        <w:sz w:val="24"/>
        <w:szCs w:val="24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036" w:hanging="550"/>
        <w:jc w:val="left"/>
      </w:pPr>
      <w:rPr>
        <w:rFonts w:hint="default" w:ascii="Times New Roman" w:hAnsi="Times New Roman" w:eastAsia="Times New Roman" w:cs="Times New Roman"/>
        <w:w w:val="107"/>
        <w:sz w:val="24"/>
        <w:szCs w:val="24"/>
        <w:lang w:val="ru-RU" w:eastAsia="en-US" w:bidi="ar-SA"/>
      </w:rPr>
    </w:lvl>
    <w:lvl w:ilvl="2" w:tentative="0">
      <w:start w:val="1"/>
      <w:numFmt w:val="decimal"/>
      <w:lvlText w:val="%1.%2.%3"/>
      <w:lvlJc w:val="left"/>
      <w:pPr>
        <w:ind w:left="1801" w:hanging="766"/>
        <w:jc w:val="left"/>
      </w:pPr>
      <w:rPr>
        <w:rFonts w:hint="default" w:ascii="Times New Roman" w:hAnsi="Times New Roman" w:eastAsia="Times New Roman" w:cs="Times New Roman"/>
        <w:w w:val="107"/>
        <w:sz w:val="24"/>
        <w:szCs w:val="24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873" w:hanging="766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946" w:hanging="766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019" w:hanging="766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092" w:hanging="766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65" w:hanging="766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239" w:hanging="766"/>
      </w:pPr>
      <w:rPr>
        <w:rFonts w:hint="default"/>
        <w:lang w:val="ru-RU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"/>
      <w:lvlJc w:val="left"/>
      <w:pPr>
        <w:ind w:left="657" w:hanging="529"/>
        <w:jc w:val="left"/>
      </w:pPr>
      <w:rPr>
        <w:rFonts w:hint="default" w:ascii="Trebuchet MS" w:hAnsi="Trebuchet MS" w:eastAsia="Trebuchet MS" w:cs="Trebuchet MS"/>
        <w:b/>
        <w:bCs/>
        <w:w w:val="97"/>
        <w:sz w:val="49"/>
        <w:szCs w:val="49"/>
        <w:lang w:val="ru-RU" w:eastAsia="en-US" w:bidi="ar-SA"/>
      </w:rPr>
    </w:lvl>
    <w:lvl w:ilvl="1" w:tentative="0">
      <w:start w:val="1"/>
      <w:numFmt w:val="decimal"/>
      <w:lvlText w:val="%2."/>
      <w:lvlJc w:val="left"/>
      <w:pPr>
        <w:ind w:left="725" w:hanging="314"/>
        <w:jc w:val="left"/>
      </w:pPr>
      <w:rPr>
        <w:rFonts w:hint="default" w:ascii="Times New Roman" w:hAnsi="Times New Roman" w:eastAsia="Times New Roman" w:cs="Times New Roman"/>
        <w:w w:val="103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793" w:hanging="314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867" w:hanging="314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941" w:hanging="314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015" w:hanging="314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089" w:hanging="314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63" w:hanging="314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237" w:hanging="314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docVars>
    <w:docVar w:name="commondata" w:val="eyJoZGlkIjoiYjExZGE4YzgxYjEwY2RmOGQxYWRjNGM2OWY4MDBhN2EifQ=="/>
  </w:docVars>
  <w:rsids>
    <w:rsidRoot w:val="00000000"/>
    <w:rsid w:val="06DE0942"/>
    <w:rsid w:val="1F2F1D20"/>
    <w:rsid w:val="20451E84"/>
    <w:rsid w:val="288E0F4E"/>
    <w:rsid w:val="2BD1187D"/>
    <w:rsid w:val="4561219E"/>
    <w:rsid w:val="49757894"/>
    <w:rsid w:val="53165C44"/>
    <w:rsid w:val="5A8E07B6"/>
    <w:rsid w:val="62D96C8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1"/>
    <w:pPr>
      <w:spacing w:before="86"/>
      <w:ind w:left="657" w:hanging="530"/>
      <w:outlineLvl w:val="1"/>
    </w:pPr>
    <w:rPr>
      <w:rFonts w:ascii="Trebuchet MS" w:hAnsi="Trebuchet MS" w:eastAsia="Trebuchet MS" w:cs="Trebuchet MS"/>
      <w:b/>
      <w:bCs/>
      <w:sz w:val="49"/>
      <w:szCs w:val="49"/>
      <w:lang w:val="ru-RU" w:eastAsia="en-US" w:bidi="ar-SA"/>
    </w:rPr>
  </w:style>
  <w:style w:type="paragraph" w:styleId="3">
    <w:name w:val="heading 2"/>
    <w:basedOn w:val="1"/>
    <w:qFormat/>
    <w:uiPriority w:val="1"/>
    <w:pPr>
      <w:ind w:left="775" w:hanging="648"/>
      <w:outlineLvl w:val="2"/>
    </w:pPr>
    <w:rPr>
      <w:rFonts w:ascii="Trebuchet MS" w:hAnsi="Trebuchet MS" w:eastAsia="Trebuchet MS" w:cs="Trebuchet MS"/>
      <w:b/>
      <w:bCs/>
      <w:sz w:val="34"/>
      <w:szCs w:val="34"/>
      <w:lang w:val="ru-RU" w:eastAsia="en-US" w:bidi="ar-SA"/>
    </w:rPr>
  </w:style>
  <w:style w:type="paragraph" w:styleId="4">
    <w:name w:val="heading 3"/>
    <w:basedOn w:val="1"/>
    <w:qFormat/>
    <w:uiPriority w:val="1"/>
    <w:pPr>
      <w:ind w:left="900" w:hanging="773"/>
      <w:outlineLvl w:val="3"/>
    </w:pPr>
    <w:rPr>
      <w:rFonts w:ascii="Trebuchet MS" w:hAnsi="Trebuchet MS" w:eastAsia="Trebuchet MS" w:cs="Trebuchet MS"/>
      <w:b/>
      <w:bCs/>
      <w:sz w:val="28"/>
      <w:szCs w:val="28"/>
      <w:lang w:val="ru-RU" w:eastAsia="en-US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autoRedefine/>
    <w:qFormat/>
    <w:uiPriority w:val="1"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6">
    <w:name w:val="toc 3"/>
    <w:basedOn w:val="1"/>
    <w:qFormat/>
    <w:uiPriority w:val="1"/>
    <w:pPr>
      <w:spacing w:before="13"/>
      <w:ind w:left="1801" w:hanging="766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type="paragraph" w:styleId="7">
    <w:name w:val="toc 1"/>
    <w:basedOn w:val="1"/>
    <w:qFormat/>
    <w:uiPriority w:val="1"/>
    <w:pPr>
      <w:spacing w:before="249"/>
      <w:ind w:left="486" w:hanging="359"/>
    </w:pPr>
    <w:rPr>
      <w:rFonts w:ascii="Trebuchet MS" w:hAnsi="Trebuchet MS" w:eastAsia="Trebuchet MS" w:cs="Trebuchet MS"/>
      <w:b/>
      <w:bCs/>
      <w:sz w:val="24"/>
      <w:szCs w:val="24"/>
      <w:lang w:val="ru-RU" w:eastAsia="en-US" w:bidi="ar-SA"/>
    </w:rPr>
  </w:style>
  <w:style w:type="paragraph" w:styleId="8">
    <w:name w:val="toc 2"/>
    <w:basedOn w:val="1"/>
    <w:qFormat/>
    <w:uiPriority w:val="1"/>
    <w:pPr>
      <w:spacing w:before="13"/>
      <w:ind w:left="1036" w:hanging="551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type="table" w:customStyle="1" w:styleId="11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spacing w:before="13"/>
      <w:ind w:left="1036" w:hanging="551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3">
    <w:name w:val="Table Paragraph"/>
    <w:basedOn w:val="1"/>
    <w:qFormat/>
    <w:uiPriority w:val="1"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ScaleCrop>false</ScaleCrop>
  <LinksUpToDate>false</LinksUpToDate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2024-02-21T11:14:00Z</dcterms:created>
  <dc:creator>Постнова Елизавета Андреевна</dc:creator>
  <cp:lastModifiedBy>han</cp:lastModifiedBy>
  <dcterms:modified xsi:type="dcterms:W3CDTF">2024-02-21T11:20:12Z</dcterms:modified>
  <dc:title>Отчёт по лабораторной работе №9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2023-11-16T00:00:00Z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2024-02-21T00:00:00Z</vt:filetime>
  </property>
  <property fmtid="{D5CDD505-2E9C-101B-9397-08002B2CF9AE}" pid="5" name="KSOProductBuildVer">
    <vt:lpwstr>2052-12.1.0.16250</vt:lpwstr>
  </property>
  <property fmtid="{D5CDD505-2E9C-101B-9397-08002B2CF9AE}" pid="6" name="ICV">
    <vt:lpwstr>C76A83B3D1C14475953A34D3C96072FA_13</vt:lpwstr>
  </property>
</Properties>
</file>