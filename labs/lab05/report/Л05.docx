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sz w:val="49"/>
        </w:rPr>
      </w:pPr>
    </w:p>
    <w:p>
      <w:pPr>
        <w:pStyle w:val="7"/>
        <w:rPr>
          <w:sz w:val="49"/>
        </w:rPr>
      </w:pPr>
    </w:p>
    <w:p>
      <w:pPr>
        <w:pStyle w:val="7"/>
        <w:spacing w:before="148"/>
        <w:rPr>
          <w:sz w:val="49"/>
        </w:rPr>
      </w:pPr>
    </w:p>
    <w:p>
      <w:pPr>
        <w:spacing w:before="0"/>
        <w:ind w:left="0" w:right="1199" w:firstLine="0"/>
        <w:jc w:val="center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Отчёт</w:t>
      </w:r>
      <w:r>
        <w:rPr>
          <w:rFonts w:ascii="Trebuchet MS" w:hAnsi="Trebuchet MS"/>
          <w:b/>
          <w:spacing w:val="-5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по</w:t>
      </w:r>
      <w:r>
        <w:rPr>
          <w:rFonts w:ascii="Trebuchet MS" w:hAnsi="Trebuchet MS"/>
          <w:b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лабораторной</w:t>
      </w:r>
      <w:r>
        <w:rPr>
          <w:rFonts w:ascii="Trebuchet MS" w:hAnsi="Trebuchet MS"/>
          <w:b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работе</w:t>
      </w:r>
      <w:r>
        <w:rPr>
          <w:rFonts w:ascii="Trebuchet MS" w:hAnsi="Trebuchet MS"/>
          <w:b/>
          <w:spacing w:val="-1"/>
          <w:sz w:val="49"/>
        </w:rPr>
        <w:t xml:space="preserve"> </w:t>
      </w:r>
      <w:r>
        <w:rPr>
          <w:rFonts w:ascii="Trebuchet MS" w:hAnsi="Trebuchet MS"/>
          <w:b/>
          <w:spacing w:val="-5"/>
          <w:w w:val="90"/>
          <w:sz w:val="49"/>
        </w:rPr>
        <w:t>№5</w:t>
      </w:r>
    </w:p>
    <w:p>
      <w:pPr>
        <w:pStyle w:val="5"/>
      </w:pPr>
      <w:r>
        <w:rPr>
          <w:w w:val="90"/>
        </w:rPr>
        <w:t>Дисциплина:</w:t>
      </w:r>
      <w:r>
        <w:rPr>
          <w:spacing w:val="20"/>
        </w:rPr>
        <w:t xml:space="preserve"> </w:t>
      </w:r>
      <w:r>
        <w:rPr>
          <w:w w:val="90"/>
        </w:rPr>
        <w:t>архитектура</w:t>
      </w:r>
      <w:r>
        <w:rPr>
          <w:spacing w:val="20"/>
        </w:rPr>
        <w:t xml:space="preserve"> </w:t>
      </w:r>
      <w:r>
        <w:rPr>
          <w:w w:val="90"/>
        </w:rPr>
        <w:t>компьютеров</w:t>
      </w:r>
      <w:r>
        <w:rPr>
          <w:spacing w:val="21"/>
        </w:rPr>
        <w:t xml:space="preserve"> </w:t>
      </w:r>
      <w:r>
        <w:rPr>
          <w:w w:val="90"/>
        </w:rPr>
        <w:t>и</w:t>
      </w:r>
      <w:r>
        <w:rPr>
          <w:spacing w:val="20"/>
        </w:rPr>
        <w:t xml:space="preserve"> </w:t>
      </w:r>
      <w:r>
        <w:rPr>
          <w:w w:val="90"/>
        </w:rPr>
        <w:t>операционные</w:t>
      </w:r>
      <w:r>
        <w:rPr>
          <w:spacing w:val="21"/>
        </w:rPr>
        <w:t xml:space="preserve"> </w:t>
      </w:r>
      <w:r>
        <w:rPr>
          <w:spacing w:val="-2"/>
          <w:w w:val="90"/>
        </w:rPr>
        <w:t>системы</w:t>
      </w:r>
    </w:p>
    <w:p>
      <w:pPr>
        <w:pStyle w:val="7"/>
        <w:spacing w:before="212"/>
        <w:rPr>
          <w:rFonts w:ascii="Trebuchet MS"/>
          <w:b/>
          <w:sz w:val="28"/>
        </w:rPr>
      </w:pPr>
    </w:p>
    <w:p>
      <w:pPr>
        <w:pStyle w:val="4"/>
      </w:pPr>
      <w:r>
        <w:rPr>
          <w:rFonts w:hint="default"/>
        </w:rPr>
        <w:t>Хань Цзянтао</w:t>
      </w:r>
    </w:p>
    <w:p>
      <w:pPr>
        <w:spacing w:after="0"/>
        <w:sectPr>
          <w:type w:val="continuous"/>
          <w:pgSz w:w="11910" w:h="16840"/>
          <w:pgMar w:top="1920" w:right="160" w:bottom="280" w:left="1360" w:header="720" w:footer="720" w:gutter="0"/>
          <w:cols w:space="720" w:num="1"/>
        </w:sectPr>
      </w:pPr>
    </w:p>
    <w:p>
      <w:pPr>
        <w:spacing w:before="506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pacing w:val="-9"/>
          <w:sz w:val="49"/>
        </w:rPr>
        <w:t>Содержание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8"/>
            <w:numPr>
              <w:ilvl w:val="0"/>
              <w:numId w:val="1"/>
            </w:numPr>
            <w:tabs>
              <w:tab w:val="left" w:pos="486"/>
              <w:tab w:val="right" w:pos="9057"/>
            </w:tabs>
            <w:spacing w:before="453" w:after="0" w:line="240" w:lineRule="auto"/>
            <w:ind w:left="486" w:right="0" w:hanging="358"/>
            <w:jc w:val="lef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pacing w:val="-2"/>
              <w:w w:val="90"/>
            </w:rPr>
            <w:t>Цель</w:t>
          </w:r>
          <w:r>
            <w:rPr>
              <w:spacing w:val="-10"/>
              <w:w w:val="90"/>
            </w:rPr>
            <w:t xml:space="preserve"> </w:t>
          </w:r>
          <w:r>
            <w:rPr>
              <w:spacing w:val="-2"/>
              <w:w w:val="95"/>
            </w:rPr>
            <w:t>работы</w:t>
          </w:r>
          <w:r>
            <w:rPr>
              <w:spacing w:val="-2"/>
              <w:w w:val="95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5</w:t>
          </w:r>
        </w:p>
        <w:p>
          <w:pPr>
            <w:pStyle w:val="8"/>
            <w:numPr>
              <w:ilvl w:val="0"/>
              <w:numId w:val="1"/>
            </w:numPr>
            <w:tabs>
              <w:tab w:val="left" w:pos="486"/>
              <w:tab w:val="right" w:pos="9057"/>
            </w:tabs>
            <w:spacing w:before="250" w:after="0" w:line="240" w:lineRule="auto"/>
            <w:ind w:left="486" w:right="0" w:hanging="358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spacing w:val="-2"/>
            </w:rPr>
            <w:t>Задание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6</w:t>
          </w:r>
        </w:p>
        <w:p>
          <w:pPr>
            <w:pStyle w:val="8"/>
            <w:numPr>
              <w:ilvl w:val="0"/>
              <w:numId w:val="1"/>
            </w:numPr>
            <w:tabs>
              <w:tab w:val="left" w:pos="486"/>
              <w:tab w:val="right" w:pos="9057"/>
            </w:tabs>
            <w:spacing w:before="249" w:after="0" w:line="240" w:lineRule="auto"/>
            <w:ind w:left="486" w:right="0" w:hanging="358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w w:val="85"/>
            </w:rPr>
            <w:t>Теоретическое</w:t>
          </w:r>
          <w:r>
            <w:rPr>
              <w:spacing w:val="9"/>
            </w:rPr>
            <w:t xml:space="preserve"> </w:t>
          </w:r>
          <w:r>
            <w:rPr>
              <w:spacing w:val="-2"/>
            </w:rPr>
            <w:t>введение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7</w:t>
          </w:r>
        </w:p>
        <w:p>
          <w:pPr>
            <w:pStyle w:val="8"/>
            <w:numPr>
              <w:ilvl w:val="0"/>
              <w:numId w:val="1"/>
            </w:numPr>
            <w:tabs>
              <w:tab w:val="left" w:pos="486"/>
              <w:tab w:val="right" w:pos="9057"/>
            </w:tabs>
            <w:spacing w:before="249" w:after="0" w:line="240" w:lineRule="auto"/>
            <w:ind w:left="486" w:right="0" w:hanging="358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w w:val="90"/>
            </w:rPr>
            <w:t>Выполнение</w:t>
          </w:r>
          <w:r>
            <w:rPr>
              <w:spacing w:val="-6"/>
            </w:rPr>
            <w:t xml:space="preserve"> </w:t>
          </w:r>
          <w:r>
            <w:rPr>
              <w:w w:val="90"/>
            </w:rPr>
            <w:t>лабораторной</w:t>
          </w:r>
          <w:r>
            <w:rPr>
              <w:spacing w:val="-6"/>
            </w:rPr>
            <w:t xml:space="preserve"> </w:t>
          </w:r>
          <w:r>
            <w:rPr>
              <w:spacing w:val="-2"/>
              <w:w w:val="90"/>
            </w:rPr>
            <w:t>работы</w:t>
          </w:r>
          <w:r>
            <w:rPr>
              <w:spacing w:val="-2"/>
              <w:w w:val="90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11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36"/>
              <w:tab w:val="right" w:leader="dot" w:pos="9057"/>
            </w:tabs>
            <w:spacing w:before="8" w:after="0" w:line="240" w:lineRule="auto"/>
            <w:ind w:left="1036" w:right="0" w:hanging="550"/>
            <w:jc w:val="left"/>
            <w:rPr>
              <w:rFonts w:ascii="Times New Roman" w:hAnsi="Times New Roman"/>
              <w:b w:val="0"/>
            </w:rPr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Начало</w:t>
          </w:r>
          <w:r>
            <w:rPr>
              <w:spacing w:val="35"/>
            </w:rPr>
            <w:t xml:space="preserve"> </w:t>
          </w:r>
          <w:r>
            <w:t>работы</w:t>
          </w:r>
          <w:r>
            <w:rPr>
              <w:spacing w:val="35"/>
            </w:rPr>
            <w:t xml:space="preserve"> </w:t>
          </w:r>
          <w:r>
            <w:t>с</w:t>
          </w:r>
          <w:r>
            <w:rPr>
              <w:spacing w:val="35"/>
            </w:rPr>
            <w:t xml:space="preserve"> </w:t>
          </w:r>
          <w:r>
            <w:t>Midnight</w:t>
          </w:r>
          <w:r>
            <w:rPr>
              <w:spacing w:val="35"/>
            </w:rPr>
            <w:t xml:space="preserve"> </w:t>
          </w:r>
          <w:r>
            <w:rPr>
              <w:spacing w:val="-2"/>
            </w:rPr>
            <w:t>Commander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rFonts w:ascii="Times New Roman" w:hAnsi="Times New Roman"/>
              <w:b w:val="0"/>
              <w:spacing w:val="-5"/>
            </w:rPr>
            <w:t>11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36"/>
              <w:tab w:val="right" w:leader="dot" w:pos="9057"/>
            </w:tabs>
            <w:spacing w:before="8" w:after="0" w:line="240" w:lineRule="auto"/>
            <w:ind w:left="1036" w:right="0" w:hanging="550"/>
            <w:jc w:val="left"/>
            <w:rPr>
              <w:rFonts w:ascii="Times New Roman" w:hAnsi="Times New Roman"/>
              <w:b w:val="0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Подключение</w:t>
          </w:r>
          <w:r>
            <w:rPr>
              <w:spacing w:val="38"/>
            </w:rPr>
            <w:t xml:space="preserve"> </w:t>
          </w:r>
          <w:r>
            <w:t>внешнего</w:t>
          </w:r>
          <w:r>
            <w:rPr>
              <w:spacing w:val="39"/>
            </w:rPr>
            <w:t xml:space="preserve"> </w:t>
          </w:r>
          <w:r>
            <w:t>файла</w:t>
          </w:r>
          <w:r>
            <w:rPr>
              <w:spacing w:val="38"/>
            </w:rPr>
            <w:t xml:space="preserve"> </w:t>
          </w:r>
          <w:r>
            <w:rPr>
              <w:spacing w:val="-2"/>
            </w:rPr>
            <w:t>in_out.asm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rFonts w:ascii="Times New Roman" w:hAnsi="Times New Roman"/>
              <w:b w:val="0"/>
              <w:spacing w:val="-5"/>
            </w:rPr>
            <w:t>14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36"/>
              <w:tab w:val="right" w:leader="dot" w:pos="9057"/>
            </w:tabs>
            <w:spacing w:before="7" w:after="0" w:line="240" w:lineRule="auto"/>
            <w:ind w:left="1036" w:right="0" w:hanging="550"/>
            <w:jc w:val="left"/>
            <w:rPr>
              <w:rFonts w:ascii="Times New Roman" w:hAnsi="Times New Roman"/>
              <w:b w:val="0"/>
            </w:rPr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Задания</w:t>
          </w:r>
          <w:r>
            <w:rPr>
              <w:spacing w:val="33"/>
            </w:rPr>
            <w:t xml:space="preserve"> </w:t>
          </w:r>
          <w:r>
            <w:t>для</w:t>
          </w:r>
          <w:r>
            <w:rPr>
              <w:spacing w:val="42"/>
            </w:rPr>
            <w:t xml:space="preserve"> </w:t>
          </w:r>
          <w:r>
            <w:t>самостоятельной</w:t>
          </w:r>
          <w:r>
            <w:rPr>
              <w:spacing w:val="43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rFonts w:ascii="Times New Roman" w:hAnsi="Times New Roman"/>
              <w:b w:val="0"/>
              <w:spacing w:val="-5"/>
            </w:rPr>
            <w:t>17</w:t>
          </w:r>
        </w:p>
        <w:p>
          <w:pPr>
            <w:pStyle w:val="8"/>
            <w:numPr>
              <w:ilvl w:val="0"/>
              <w:numId w:val="1"/>
            </w:numPr>
            <w:tabs>
              <w:tab w:val="left" w:pos="486"/>
              <w:tab w:val="right" w:pos="9057"/>
            </w:tabs>
            <w:spacing w:before="249" w:after="0" w:line="240" w:lineRule="auto"/>
            <w:ind w:left="486" w:right="0" w:hanging="358"/>
            <w:jc w:val="left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spacing w:val="-2"/>
            </w:rPr>
            <w:t>Выводы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23</w:t>
          </w:r>
        </w:p>
        <w:p>
          <w:pPr>
            <w:pStyle w:val="8"/>
            <w:tabs>
              <w:tab w:val="right" w:pos="9057"/>
            </w:tabs>
            <w:spacing w:before="250"/>
            <w:ind w:left="128" w:firstLine="0"/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spacing w:val="-2"/>
              <w:w w:val="90"/>
            </w:rPr>
            <w:t>Список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литературы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24</w:t>
          </w:r>
        </w:p>
        <w:p>
          <w:r>
            <w:fldChar w:fldCharType="end"/>
          </w:r>
        </w:p>
      </w:sdtContent>
    </w:sdt>
    <w:p>
      <w:pPr>
        <w:spacing w:after="0"/>
        <w:sectPr>
          <w:footerReference r:id="rId5" w:type="default"/>
          <w:pgSz w:w="11910" w:h="16840"/>
          <w:pgMar w:top="1920" w:right="160" w:bottom="2000" w:left="1360" w:header="0" w:footer="1809" w:gutter="0"/>
          <w:pgNumType w:start="2"/>
          <w:cols w:space="720" w:num="1"/>
        </w:sectPr>
      </w:pPr>
    </w:p>
    <w:p>
      <w:pPr>
        <w:spacing w:before="506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-1"/>
          <w:w w:val="90"/>
          <w:sz w:val="49"/>
        </w:rPr>
        <w:t xml:space="preserve"> </w:t>
      </w:r>
      <w:r>
        <w:rPr>
          <w:rFonts w:ascii="Trebuchet MS" w:hAnsi="Trebuchet MS"/>
          <w:b/>
          <w:spacing w:val="-2"/>
          <w:w w:val="95"/>
          <w:sz w:val="49"/>
        </w:rPr>
        <w:t>иллюстраций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455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w w:val="110"/>
          <w:sz w:val="24"/>
        </w:rPr>
        <w:t>Интерфейс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Midnight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Commander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11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Midnight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Commander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12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lab5-</w:t>
      </w:r>
      <w:r>
        <w:rPr>
          <w:spacing w:val="-2"/>
          <w:w w:val="110"/>
          <w:sz w:val="24"/>
        </w:rPr>
        <w:t>1.asm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12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w w:val="110"/>
          <w:sz w:val="24"/>
        </w:rPr>
        <w:t>Редактирование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текстового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mc</w:t>
      </w:r>
      <w:r>
        <w:rPr>
          <w:spacing w:val="-5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13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2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w w:val="110"/>
          <w:sz w:val="24"/>
        </w:rPr>
        <w:t>Проверка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 xml:space="preserve">наличия программы в </w:t>
      </w:r>
      <w:r>
        <w:rPr>
          <w:spacing w:val="-2"/>
          <w:w w:val="110"/>
          <w:sz w:val="24"/>
        </w:rPr>
        <w:t>файле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13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w w:val="105"/>
          <w:sz w:val="24"/>
        </w:rPr>
        <w:t>Запуск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исполняющего</w:t>
      </w:r>
      <w:r>
        <w:rPr>
          <w:spacing w:val="3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файла</w:t>
      </w:r>
      <w:r>
        <w:rPr>
          <w:spacing w:val="-2"/>
          <w:w w:val="105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14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w w:val="110"/>
          <w:sz w:val="24"/>
        </w:rPr>
        <w:t>Копирование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in_out.asm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14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lab5-</w:t>
      </w:r>
      <w:r>
        <w:rPr>
          <w:spacing w:val="-2"/>
          <w:w w:val="110"/>
          <w:sz w:val="24"/>
        </w:rPr>
        <w:t>2.asm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15</w:t>
      </w:r>
    </w:p>
    <w:p>
      <w:pPr>
        <w:pStyle w:val="13"/>
        <w:numPr>
          <w:ilvl w:val="1"/>
          <w:numId w:val="2"/>
        </w:numPr>
        <w:tabs>
          <w:tab w:val="left" w:pos="1036"/>
          <w:tab w:val="left" w:leader="dot" w:pos="8802"/>
        </w:tabs>
        <w:spacing w:before="13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w w:val="110"/>
          <w:sz w:val="24"/>
        </w:rPr>
        <w:t>Исправление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программы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16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rPr>
          <w:w w:val="110"/>
          <w:sz w:val="24"/>
        </w:rPr>
        <w:t>Запуск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файла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16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w w:val="110"/>
          <w:sz w:val="24"/>
        </w:rPr>
        <w:t>Изменения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коде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программы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16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w w:val="110"/>
          <w:sz w:val="24"/>
        </w:rPr>
        <w:t>Запуск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измененного</w:t>
      </w:r>
      <w:r>
        <w:rPr>
          <w:spacing w:val="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файла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17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копии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файла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7"/>
          <w:w w:val="110"/>
          <w:sz w:val="24"/>
        </w:rPr>
        <w:t>17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w w:val="110"/>
          <w:sz w:val="24"/>
        </w:rPr>
        <w:t xml:space="preserve">Внесение изменений в </w:t>
      </w:r>
      <w:r>
        <w:rPr>
          <w:spacing w:val="-2"/>
          <w:w w:val="110"/>
          <w:sz w:val="24"/>
        </w:rPr>
        <w:t>программу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18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w w:val="105"/>
          <w:sz w:val="24"/>
        </w:rPr>
        <w:t>Запуск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исполняющего</w:t>
      </w:r>
      <w:r>
        <w:rPr>
          <w:spacing w:val="3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файла</w:t>
      </w:r>
      <w:r>
        <w:rPr>
          <w:spacing w:val="-2"/>
          <w:w w:val="105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19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копии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файла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7"/>
          <w:w w:val="110"/>
          <w:sz w:val="24"/>
        </w:rPr>
        <w:t>20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w w:val="110"/>
          <w:sz w:val="24"/>
        </w:rPr>
        <w:t xml:space="preserve">Внесение изменений в </w:t>
      </w:r>
      <w:r>
        <w:rPr>
          <w:spacing w:val="-2"/>
          <w:w w:val="110"/>
          <w:sz w:val="24"/>
        </w:rPr>
        <w:t>программу</w:t>
      </w:r>
      <w:r>
        <w:rPr>
          <w:spacing w:val="-2"/>
          <w:w w:val="110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20</w:t>
      </w:r>
    </w:p>
    <w:p>
      <w:pPr>
        <w:pStyle w:val="13"/>
        <w:numPr>
          <w:ilvl w:val="1"/>
          <w:numId w:val="2"/>
        </w:numPr>
        <w:tabs>
          <w:tab w:val="left" w:pos="1035"/>
          <w:tab w:val="left" w:leader="dot" w:pos="8802"/>
        </w:tabs>
        <w:spacing w:before="13" w:after="0" w:line="240" w:lineRule="auto"/>
        <w:ind w:left="1035" w:right="0" w:hanging="549"/>
        <w:jc w:val="left"/>
        <w:rPr>
          <w:sz w:val="24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05"/>
          <w:sz w:val="24"/>
        </w:rPr>
        <w:t>Запуск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исполняющего</w:t>
      </w:r>
      <w:r>
        <w:rPr>
          <w:spacing w:val="3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файла</w:t>
      </w:r>
      <w:r>
        <w:rPr>
          <w:spacing w:val="-2"/>
          <w:w w:val="105"/>
          <w:sz w:val="24"/>
        </w:rPr>
        <w:fldChar w:fldCharType="end"/>
      </w:r>
      <w:r>
        <w:rPr>
          <w:sz w:val="24"/>
        </w:rPr>
        <w:tab/>
      </w:r>
      <w:r>
        <w:rPr>
          <w:spacing w:val="-5"/>
          <w:w w:val="110"/>
          <w:sz w:val="24"/>
        </w:rPr>
        <w:t>22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spacing w:before="506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-9"/>
          <w:w w:val="90"/>
          <w:sz w:val="49"/>
        </w:rPr>
        <w:t xml:space="preserve"> </w:t>
      </w:r>
      <w:r>
        <w:rPr>
          <w:rFonts w:ascii="Trebuchet MS" w:hAnsi="Trebuchet MS"/>
          <w:b/>
          <w:spacing w:val="-2"/>
          <w:sz w:val="49"/>
        </w:rPr>
        <w:t>таблиц</w:t>
      </w:r>
    </w:p>
    <w:p>
      <w:pPr>
        <w:pStyle w:val="13"/>
        <w:numPr>
          <w:ilvl w:val="1"/>
          <w:numId w:val="3"/>
        </w:numPr>
        <w:tabs>
          <w:tab w:val="left" w:pos="1036"/>
          <w:tab w:val="left" w:pos="5331"/>
          <w:tab w:val="left" w:pos="8929"/>
        </w:tabs>
        <w:spacing w:before="455" w:after="0" w:line="240" w:lineRule="auto"/>
        <w:ind w:left="1036" w:right="0" w:hanging="550"/>
        <w:jc w:val="left"/>
        <w:rPr>
          <w:sz w:val="24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w w:val="105"/>
          <w:sz w:val="24"/>
        </w:rPr>
        <w:t>Функциональные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клавиши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F1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F10</w:t>
      </w:r>
      <w:r>
        <w:rPr>
          <w:spacing w:val="-5"/>
          <w:w w:val="105"/>
          <w:sz w:val="24"/>
        </w:rPr>
        <w:fldChar w:fldCharType="end"/>
      </w:r>
      <w:r>
        <w:rPr>
          <w:sz w:val="24"/>
        </w:rPr>
        <w:tab/>
      </w:r>
      <w:r>
        <w:rPr>
          <w:w w:val="110"/>
          <w:sz w:val="24"/>
        </w:rPr>
        <w:t>.</w:t>
      </w:r>
      <w:r>
        <w:rPr>
          <w:spacing w:val="7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spacing w:val="-10"/>
          <w:w w:val="110"/>
          <w:sz w:val="24"/>
        </w:rPr>
        <w:t>.</w:t>
      </w:r>
      <w:r>
        <w:rPr>
          <w:sz w:val="24"/>
        </w:rPr>
        <w:tab/>
      </w:r>
      <w:r>
        <w:rPr>
          <w:spacing w:val="-10"/>
          <w:w w:val="110"/>
          <w:sz w:val="24"/>
        </w:rPr>
        <w:t>7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56"/>
        </w:tabs>
        <w:spacing w:before="1" w:after="0" w:line="240" w:lineRule="auto"/>
        <w:ind w:left="656" w:right="0" w:hanging="528"/>
        <w:jc w:val="left"/>
      </w:pPr>
      <w:bookmarkStart w:id="0" w:name="Цель работы"/>
      <w:bookmarkEnd w:id="0"/>
      <w:bookmarkStart w:id="1" w:name="_bookmark0"/>
      <w:bookmarkEnd w:id="1"/>
      <w:r>
        <w:rPr>
          <w:w w:val="90"/>
        </w:rPr>
        <w:t>Цель</w:t>
      </w:r>
      <w:r>
        <w:rPr>
          <w:spacing w:val="-12"/>
          <w:w w:val="90"/>
        </w:rPr>
        <w:t xml:space="preserve"> </w:t>
      </w:r>
      <w:r>
        <w:rPr>
          <w:spacing w:val="-2"/>
        </w:rPr>
        <w:t>работы</w:t>
      </w:r>
    </w:p>
    <w:p>
      <w:pPr>
        <w:pStyle w:val="7"/>
        <w:spacing w:before="278"/>
        <w:rPr>
          <w:rFonts w:ascii="Trebuchet MS"/>
          <w:b/>
          <w:sz w:val="49"/>
        </w:rPr>
      </w:pPr>
    </w:p>
    <w:p>
      <w:pPr>
        <w:pStyle w:val="7"/>
        <w:spacing w:before="1" w:line="376" w:lineRule="auto"/>
        <w:ind w:left="128" w:right="1425" w:firstLine="239"/>
      </w:pPr>
      <w:r>
        <w:t>Приобретение</w:t>
      </w:r>
      <w:r>
        <w:rPr>
          <w:spacing w:val="40"/>
        </w:rPr>
        <w:t xml:space="preserve"> </w:t>
      </w:r>
      <w:r>
        <w:t>практических</w:t>
      </w:r>
      <w:r>
        <w:rPr>
          <w:spacing w:val="40"/>
        </w:rPr>
        <w:t xml:space="preserve"> </w:t>
      </w:r>
      <w:r>
        <w:t>навыков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Midnight</w:t>
      </w:r>
      <w:r>
        <w:rPr>
          <w:spacing w:val="40"/>
        </w:rPr>
        <w:t xml:space="preserve"> </w:t>
      </w:r>
      <w:r>
        <w:t>Commander.</w:t>
      </w:r>
      <w:r>
        <w:rPr>
          <w:spacing w:val="23"/>
        </w:rPr>
        <w:t xml:space="preserve"> </w:t>
      </w:r>
      <w:r>
        <w:t>Освоение</w:t>
      </w:r>
      <w:r>
        <w:rPr>
          <w:spacing w:val="80"/>
          <w:w w:val="110"/>
        </w:rPr>
        <w:t xml:space="preserve"> </w:t>
      </w:r>
      <w:r>
        <w:rPr>
          <w:w w:val="110"/>
        </w:rPr>
        <w:t>инструкций языка ассемблера mov и int.</w:t>
      </w:r>
    </w:p>
    <w:p>
      <w:pPr>
        <w:spacing w:after="0" w:line="376" w:lineRule="auto"/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56"/>
        </w:tabs>
        <w:spacing w:before="1" w:after="0" w:line="240" w:lineRule="auto"/>
        <w:ind w:left="656" w:right="0" w:hanging="528"/>
        <w:jc w:val="left"/>
      </w:pPr>
      <w:bookmarkStart w:id="2" w:name="Задание"/>
      <w:bookmarkEnd w:id="2"/>
      <w:bookmarkStart w:id="3" w:name="_bookmark1"/>
      <w:bookmarkEnd w:id="3"/>
      <w:r>
        <w:rPr>
          <w:spacing w:val="-2"/>
        </w:rPr>
        <w:t>Задание</w:t>
      </w:r>
    </w:p>
    <w:p>
      <w:pPr>
        <w:pStyle w:val="7"/>
        <w:spacing w:before="278"/>
        <w:rPr>
          <w:rFonts w:ascii="Trebuchet MS"/>
          <w:b/>
          <w:sz w:val="49"/>
        </w:rPr>
      </w:pPr>
    </w:p>
    <w:p>
      <w:pPr>
        <w:pStyle w:val="13"/>
        <w:numPr>
          <w:ilvl w:val="0"/>
          <w:numId w:val="5"/>
        </w:numPr>
        <w:tabs>
          <w:tab w:val="left" w:pos="725"/>
        </w:tabs>
        <w:spacing w:before="1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Начало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Midnight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Commander.</w:t>
      </w:r>
    </w:p>
    <w:p>
      <w:pPr>
        <w:pStyle w:val="13"/>
        <w:numPr>
          <w:ilvl w:val="0"/>
          <w:numId w:val="5"/>
        </w:numPr>
        <w:tabs>
          <w:tab w:val="left" w:pos="725"/>
        </w:tabs>
        <w:spacing w:before="157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Подключение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внешнего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in_out.asm.</w:t>
      </w:r>
    </w:p>
    <w:p>
      <w:pPr>
        <w:pStyle w:val="13"/>
        <w:numPr>
          <w:ilvl w:val="0"/>
          <w:numId w:val="5"/>
        </w:numPr>
        <w:tabs>
          <w:tab w:val="left" w:pos="725"/>
        </w:tabs>
        <w:spacing w:before="157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Задания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самостоятельной</w:t>
      </w:r>
      <w:r>
        <w:rPr>
          <w:spacing w:val="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работы.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56"/>
        </w:tabs>
        <w:spacing w:before="1" w:after="0" w:line="240" w:lineRule="auto"/>
        <w:ind w:left="656" w:right="0" w:hanging="528"/>
        <w:jc w:val="left"/>
      </w:pPr>
      <w:bookmarkStart w:id="4" w:name="_bookmark2"/>
      <w:bookmarkEnd w:id="4"/>
      <w:bookmarkStart w:id="5" w:name="Теоретическое введение"/>
      <w:bookmarkEnd w:id="5"/>
      <w:r>
        <w:rPr>
          <w:w w:val="85"/>
        </w:rPr>
        <w:t>Теоретическое</w:t>
      </w:r>
      <w:r>
        <w:rPr>
          <w:spacing w:val="63"/>
        </w:rPr>
        <w:t xml:space="preserve"> </w:t>
      </w:r>
      <w:r>
        <w:rPr>
          <w:spacing w:val="-2"/>
        </w:rPr>
        <w:t>введение</w:t>
      </w:r>
    </w:p>
    <w:p>
      <w:pPr>
        <w:pStyle w:val="7"/>
        <w:spacing w:before="278"/>
        <w:rPr>
          <w:rFonts w:ascii="Trebuchet MS"/>
          <w:b/>
          <w:sz w:val="49"/>
        </w:rPr>
      </w:pPr>
    </w:p>
    <w:p>
      <w:pPr>
        <w:pStyle w:val="7"/>
        <w:spacing w:before="1" w:line="376" w:lineRule="auto"/>
        <w:ind w:left="128" w:right="1275" w:firstLine="239"/>
        <w:jc w:val="both"/>
      </w:pPr>
      <w:r>
        <w:t xml:space="preserve">Midnight Commander (или просто mc) — это программа, которая позволяет про- сматривать структуру каталогов и выполнять основные операции по управлению файловой системой, т.е. mc является файловым менеджером. Для активации обо- </w:t>
      </w:r>
      <w:r>
        <w:rPr>
          <w:w w:val="110"/>
        </w:rPr>
        <w:t>лочки</w:t>
      </w:r>
      <w:r>
        <w:rPr>
          <w:spacing w:val="-4"/>
          <w:w w:val="110"/>
        </w:rPr>
        <w:t xml:space="preserve"> </w:t>
      </w:r>
      <w:r>
        <w:rPr>
          <w:w w:val="110"/>
        </w:rPr>
        <w:t>Midnight</w:t>
      </w:r>
      <w:r>
        <w:rPr>
          <w:spacing w:val="-3"/>
          <w:w w:val="110"/>
        </w:rPr>
        <w:t xml:space="preserve"> </w:t>
      </w:r>
      <w:r>
        <w:rPr>
          <w:w w:val="110"/>
        </w:rPr>
        <w:t>Commander</w:t>
      </w:r>
      <w:r>
        <w:rPr>
          <w:spacing w:val="-8"/>
          <w:w w:val="110"/>
        </w:rPr>
        <w:t xml:space="preserve"> </w:t>
      </w:r>
      <w:r>
        <w:rPr>
          <w:w w:val="110"/>
        </w:rPr>
        <w:t>достаточно</w:t>
      </w:r>
      <w:r>
        <w:rPr>
          <w:spacing w:val="-4"/>
          <w:w w:val="110"/>
        </w:rPr>
        <w:t xml:space="preserve"> </w:t>
      </w:r>
      <w:r>
        <w:rPr>
          <w:w w:val="110"/>
        </w:rPr>
        <w:t>ввести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4"/>
          <w:w w:val="110"/>
        </w:rPr>
        <w:t xml:space="preserve"> </w:t>
      </w:r>
      <w:r>
        <w:rPr>
          <w:w w:val="110"/>
        </w:rPr>
        <w:t>строке</w:t>
      </w:r>
      <w:r>
        <w:rPr>
          <w:spacing w:val="-4"/>
          <w:w w:val="110"/>
        </w:rPr>
        <w:t xml:space="preserve"> </w:t>
      </w:r>
      <w:r>
        <w:rPr>
          <w:w w:val="110"/>
        </w:rPr>
        <w:t>mc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3"/>
          <w:w w:val="110"/>
        </w:rPr>
        <w:t xml:space="preserve"> </w:t>
      </w:r>
      <w:r>
        <w:rPr>
          <w:w w:val="110"/>
        </w:rPr>
        <w:t>нажать клавишу Enter.</w:t>
      </w:r>
    </w:p>
    <w:p>
      <w:pPr>
        <w:pStyle w:val="7"/>
        <w:spacing w:line="376" w:lineRule="auto"/>
        <w:ind w:left="128" w:right="1326" w:firstLine="239"/>
        <w:jc w:val="both"/>
      </w:pPr>
      <w:r>
        <w:rPr>
          <w:w w:val="105"/>
        </w:rPr>
        <w:t xml:space="preserve">В табл. </w:t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w w:val="105"/>
        </w:rPr>
        <w:t>3.1</w:t>
      </w:r>
      <w:r>
        <w:rPr>
          <w:w w:val="105"/>
        </w:rPr>
        <w:fldChar w:fldCharType="end"/>
      </w:r>
      <w:r>
        <w:rPr>
          <w:w w:val="105"/>
        </w:rPr>
        <w:t xml:space="preserve"> приведено краткое описание функциональных клавиш F1 — F10 , к которым</w:t>
      </w:r>
      <w:r>
        <w:rPr>
          <w:spacing w:val="40"/>
          <w:w w:val="105"/>
        </w:rPr>
        <w:t xml:space="preserve"> </w:t>
      </w:r>
      <w:r>
        <w:rPr>
          <w:w w:val="105"/>
        </w:rPr>
        <w:t>привязаны</w:t>
      </w:r>
      <w:r>
        <w:rPr>
          <w:spacing w:val="40"/>
          <w:w w:val="105"/>
        </w:rPr>
        <w:t xml:space="preserve"> </w:t>
      </w:r>
      <w:r>
        <w:rPr>
          <w:w w:val="105"/>
        </w:rPr>
        <w:t>часто</w:t>
      </w:r>
      <w:r>
        <w:rPr>
          <w:spacing w:val="40"/>
          <w:w w:val="105"/>
        </w:rPr>
        <w:t xml:space="preserve"> </w:t>
      </w:r>
      <w:r>
        <w:rPr>
          <w:w w:val="105"/>
        </w:rPr>
        <w:t>выполняемые</w:t>
      </w:r>
      <w:r>
        <w:rPr>
          <w:spacing w:val="40"/>
          <w:w w:val="105"/>
        </w:rPr>
        <w:t xml:space="preserve"> </w:t>
      </w:r>
      <w:r>
        <w:rPr>
          <w:w w:val="105"/>
        </w:rPr>
        <w:t>операции</w:t>
      </w:r>
      <w:r>
        <w:rPr>
          <w:spacing w:val="40"/>
          <w:w w:val="105"/>
        </w:rPr>
        <w:t xml:space="preserve"> </w:t>
      </w:r>
      <w:r>
        <w:rPr>
          <w:w w:val="105"/>
        </w:rPr>
        <w:t>в</w:t>
      </w:r>
      <w:r>
        <w:rPr>
          <w:spacing w:val="40"/>
          <w:w w:val="105"/>
        </w:rPr>
        <w:t xml:space="preserve"> </w:t>
      </w:r>
      <w:r>
        <w:rPr>
          <w:w w:val="105"/>
        </w:rPr>
        <w:t>Midnight</w:t>
      </w:r>
      <w:r>
        <w:rPr>
          <w:spacing w:val="40"/>
          <w:w w:val="105"/>
        </w:rPr>
        <w:t xml:space="preserve"> </w:t>
      </w:r>
      <w:r>
        <w:rPr>
          <w:w w:val="105"/>
        </w:rPr>
        <w:t>Commander.</w:t>
      </w:r>
    </w:p>
    <w:p>
      <w:pPr>
        <w:pStyle w:val="7"/>
        <w:spacing w:before="83"/>
      </w:pPr>
    </w:p>
    <w:p>
      <w:pPr>
        <w:pStyle w:val="7"/>
        <w:ind w:left="1821"/>
      </w:pPr>
      <w:bookmarkStart w:id="6" w:name="_bookmark3"/>
      <w:bookmarkEnd w:id="6"/>
      <w:r>
        <w:rPr>
          <w:w w:val="105"/>
        </w:rPr>
        <w:t>Таблица</w:t>
      </w:r>
      <w:r>
        <w:rPr>
          <w:spacing w:val="17"/>
          <w:w w:val="105"/>
        </w:rPr>
        <w:t xml:space="preserve"> </w:t>
      </w:r>
      <w:r>
        <w:rPr>
          <w:w w:val="105"/>
        </w:rPr>
        <w:t>3.1:</w:t>
      </w:r>
      <w:r>
        <w:rPr>
          <w:spacing w:val="18"/>
          <w:w w:val="105"/>
        </w:rPr>
        <w:t xml:space="preserve"> </w:t>
      </w:r>
      <w:r>
        <w:rPr>
          <w:w w:val="105"/>
        </w:rPr>
        <w:t>Функциональные</w:t>
      </w:r>
      <w:r>
        <w:rPr>
          <w:spacing w:val="17"/>
          <w:w w:val="105"/>
        </w:rPr>
        <w:t xml:space="preserve"> </w:t>
      </w:r>
      <w:r>
        <w:rPr>
          <w:w w:val="105"/>
        </w:rPr>
        <w:t>клавиши</w:t>
      </w:r>
      <w:r>
        <w:rPr>
          <w:spacing w:val="18"/>
          <w:w w:val="105"/>
        </w:rPr>
        <w:t xml:space="preserve"> </w:t>
      </w:r>
      <w:r>
        <w:rPr>
          <w:w w:val="105"/>
        </w:rPr>
        <w:t>F1</w:t>
      </w:r>
      <w:r>
        <w:rPr>
          <w:spacing w:val="3"/>
          <w:w w:val="105"/>
        </w:rPr>
        <w:t xml:space="preserve"> </w:t>
      </w:r>
      <w:r>
        <w:rPr>
          <w:w w:val="105"/>
        </w:rPr>
        <w:t>—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F10</w:t>
      </w:r>
    </w:p>
    <w:p>
      <w:pPr>
        <w:pStyle w:val="7"/>
        <w:spacing w:before="6"/>
        <w:rPr>
          <w:sz w:val="5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55245</wp:posOffset>
                </wp:positionV>
                <wp:extent cx="5670550" cy="1270"/>
                <wp:effectExtent l="0" t="0" r="0" b="0"/>
                <wp:wrapTopAndBottom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0">
                              <a:moveTo>
                                <a:pt x="0" y="0"/>
                              </a:moveTo>
                              <a:lnTo>
                                <a:pt x="5670003" y="0"/>
                              </a:lnTo>
                            </a:path>
                          </a:pathLst>
                        </a:custGeom>
                        <a:ln w="121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74.4pt;margin-top:4.35pt;height:0.1pt;width:446.5pt;mso-position-horizontal-relative:page;mso-wrap-distance-bottom:0pt;mso-wrap-distance-top:0pt;z-index:-251655168;mso-width-relative:page;mso-height-relative:page;" filled="f" stroked="t" coordsize="5670550,1" o:gfxdata="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XFStdYAAAAIAQAADwAAAAAA&#10;AAABACAAAAAiAAAAZHJzL2Rvd25yZXYueG1sUEsBAhQAFAAAAAgAh07iQM1defIVAgAAewQAAA4A&#10;AAAAAAAAAQAgAAAAJQEAAGRycy9lMm9Eb2MueG1sUEsFBgAAAAAGAAYAWQEAAKwFAAAAAA==&#10;" path="m0,0l5670003,0e">
                <v:fill on="f" focussize="0,0"/>
                <v:stroke weight="0.955984251968504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7"/>
        <w:spacing w:line="376" w:lineRule="auto"/>
        <w:ind w:left="128" w:right="9500"/>
      </w:pPr>
      <w:r>
        <w:rPr>
          <w:spacing w:val="-2"/>
          <w:w w:val="115"/>
        </w:rPr>
        <w:t xml:space="preserve">Функ- </w:t>
      </w:r>
      <w:r>
        <w:rPr>
          <w:spacing w:val="-4"/>
          <w:w w:val="115"/>
        </w:rPr>
        <w:t xml:space="preserve">цио- наль- ные </w:t>
      </w:r>
      <w:r>
        <w:rPr>
          <w:spacing w:val="-2"/>
          <w:w w:val="110"/>
        </w:rPr>
        <w:t>клави-</w:t>
      </w:r>
    </w:p>
    <w:p>
      <w:pPr>
        <w:pStyle w:val="7"/>
        <w:tabs>
          <w:tab w:val="left" w:pos="1248"/>
        </w:tabs>
        <w:spacing w:before="22"/>
        <w:ind w:left="128"/>
      </w:pPr>
      <w:r>
        <w:rPr>
          <w:spacing w:val="-5"/>
          <w:w w:val="110"/>
        </w:rPr>
        <w:t>ши</w:t>
      </w:r>
      <w:r>
        <w:tab/>
      </w:r>
      <w:r>
        <w:rPr>
          <w:w w:val="105"/>
        </w:rPr>
        <w:t>Выполняемое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действие</w:t>
      </w:r>
    </w:p>
    <w:p>
      <w:pPr>
        <w:pStyle w:val="7"/>
        <w:spacing w:before="4"/>
        <w:rPr>
          <w:sz w:val="9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83820</wp:posOffset>
                </wp:positionV>
                <wp:extent cx="5670550" cy="1270"/>
                <wp:effectExtent l="0" t="0" r="0" b="0"/>
                <wp:wrapTopAndBottom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0">
                              <a:moveTo>
                                <a:pt x="0" y="0"/>
                              </a:moveTo>
                              <a:lnTo>
                                <a:pt x="5670003" y="0"/>
                              </a:lnTo>
                            </a:path>
                          </a:pathLst>
                        </a:custGeom>
                        <a:ln w="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4.4pt;margin-top:6.6pt;height:0.1pt;width:446.5pt;mso-position-horizontal-relative:page;mso-wrap-distance-bottom:0pt;mso-wrap-distance-top:0pt;z-index:-251655168;mso-width-relative:page;mso-height-relative:page;" filled="f" stroked="t" coordsize="5670550,1" o:gfxdata="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GSpp3VAAAACgEAAA8AAAAAAAAA&#10;AQAgAAAAIgAAAGRycy9kb3ducmV2LnhtbFBLAQIUABQAAAAIAIdO4kCRiiLSFAIAAHoEAAAOAAAA&#10;AAAAAAEAIAAAACQBAABkcnMvZTJvRG9jLnhtbFBLBQYAAAAABgAGAFkBAACqBQAAAAA=&#10;" path="m0,0l5670003,0e">
                <v:fill on="f" focussize="0,0"/>
                <v:stroke weight="0.597952755905512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7"/>
        <w:tabs>
          <w:tab w:val="left" w:pos="1248"/>
        </w:tabs>
        <w:spacing w:before="157"/>
        <w:ind w:left="128"/>
      </w:pPr>
      <w:r>
        <w:rPr>
          <w:rFonts w:ascii="Courier New" w:hAnsi="Courier New"/>
          <w:spacing w:val="-5"/>
          <w:w w:val="110"/>
          <w:sz w:val="21"/>
        </w:rPr>
        <w:t>F1</w:t>
      </w:r>
      <w:r>
        <w:rPr>
          <w:rFonts w:ascii="Courier New" w:hAnsi="Courier New"/>
          <w:sz w:val="21"/>
        </w:rPr>
        <w:tab/>
      </w:r>
      <w:r>
        <w:rPr>
          <w:w w:val="110"/>
        </w:rPr>
        <w:t>вызов</w:t>
      </w:r>
      <w:r>
        <w:rPr>
          <w:spacing w:val="16"/>
          <w:w w:val="110"/>
        </w:rPr>
        <w:t xml:space="preserve"> </w:t>
      </w:r>
      <w:r>
        <w:rPr>
          <w:w w:val="110"/>
        </w:rPr>
        <w:t>контекстно-зависимой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подсказки</w:t>
      </w:r>
    </w:p>
    <w:p>
      <w:pPr>
        <w:pStyle w:val="7"/>
        <w:tabs>
          <w:tab w:val="left" w:pos="1248"/>
        </w:tabs>
        <w:spacing w:before="146"/>
        <w:ind w:left="128"/>
      </w:pPr>
      <w:r>
        <w:rPr>
          <w:rFonts w:ascii="Courier New" w:hAnsi="Courier New"/>
          <w:spacing w:val="-5"/>
          <w:w w:val="110"/>
          <w:sz w:val="21"/>
        </w:rPr>
        <w:t>F2</w:t>
      </w:r>
      <w:r>
        <w:rPr>
          <w:rFonts w:ascii="Courier New" w:hAnsi="Courier New"/>
          <w:sz w:val="21"/>
        </w:rPr>
        <w:tab/>
      </w:r>
      <w:r>
        <w:rPr>
          <w:w w:val="110"/>
        </w:rPr>
        <w:t>вызов меню,</w:t>
      </w:r>
      <w:r>
        <w:rPr>
          <w:spacing w:val="-11"/>
          <w:w w:val="110"/>
        </w:rPr>
        <w:t xml:space="preserve"> </w:t>
      </w:r>
      <w:r>
        <w:rPr>
          <w:w w:val="110"/>
        </w:rPr>
        <w:t>созданного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пользователем</w:t>
      </w:r>
    </w:p>
    <w:p>
      <w:pPr>
        <w:pStyle w:val="7"/>
        <w:tabs>
          <w:tab w:val="left" w:pos="1248"/>
        </w:tabs>
        <w:spacing w:before="146"/>
        <w:ind w:left="128"/>
      </w:pPr>
      <w:r>
        <w:rPr>
          <w:rFonts w:ascii="Courier New" w:hAnsi="Courier New"/>
          <w:spacing w:val="-5"/>
          <w:w w:val="110"/>
          <w:sz w:val="21"/>
        </w:rPr>
        <w:t>F3</w:t>
      </w:r>
      <w:r>
        <w:rPr>
          <w:rFonts w:ascii="Courier New" w:hAnsi="Courier New"/>
          <w:sz w:val="21"/>
        </w:rPr>
        <w:tab/>
      </w:r>
      <w:r>
        <w:rPr>
          <w:w w:val="110"/>
        </w:rPr>
        <w:t>просмотр</w:t>
      </w:r>
      <w:r>
        <w:rPr>
          <w:spacing w:val="-1"/>
          <w:w w:val="110"/>
        </w:rPr>
        <w:t xml:space="preserve"> </w:t>
      </w:r>
      <w:r>
        <w:rPr>
          <w:w w:val="110"/>
        </w:rPr>
        <w:t>файла,</w:t>
      </w:r>
      <w:r>
        <w:rPr>
          <w:spacing w:val="-11"/>
          <w:w w:val="110"/>
        </w:rPr>
        <w:t xml:space="preserve"> </w:t>
      </w:r>
      <w:r>
        <w:rPr>
          <w:w w:val="110"/>
        </w:rPr>
        <w:t>на который указывает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подсветка в активной </w:t>
      </w:r>
      <w:r>
        <w:rPr>
          <w:spacing w:val="-2"/>
          <w:w w:val="110"/>
        </w:rPr>
        <w:t>панели</w:t>
      </w:r>
    </w:p>
    <w:p>
      <w:pPr>
        <w:pStyle w:val="7"/>
        <w:tabs>
          <w:tab w:val="left" w:pos="1248"/>
        </w:tabs>
        <w:spacing w:before="146" w:line="362" w:lineRule="auto"/>
        <w:ind w:left="1248" w:right="1990" w:hanging="1121"/>
      </w:pPr>
      <w:r>
        <w:rPr>
          <w:rFonts w:ascii="Courier New" w:hAnsi="Courier New"/>
          <w:spacing w:val="-6"/>
          <w:w w:val="110"/>
          <w:sz w:val="21"/>
        </w:rPr>
        <w:t>F4</w:t>
      </w:r>
      <w:r>
        <w:rPr>
          <w:rFonts w:ascii="Courier New" w:hAnsi="Courier New"/>
          <w:sz w:val="21"/>
        </w:rPr>
        <w:tab/>
      </w:r>
      <w:r>
        <w:rPr>
          <w:w w:val="110"/>
        </w:rPr>
        <w:t>вызов встроенного редактора</w:t>
      </w:r>
      <w:r>
        <w:rPr>
          <w:spacing w:val="-6"/>
          <w:w w:val="110"/>
        </w:rPr>
        <w:t xml:space="preserve"> </w:t>
      </w:r>
      <w:r>
        <w:rPr>
          <w:w w:val="110"/>
        </w:rPr>
        <w:t>для файла,</w:t>
      </w:r>
      <w:r>
        <w:rPr>
          <w:spacing w:val="-11"/>
          <w:w w:val="110"/>
        </w:rPr>
        <w:t xml:space="preserve"> </w:t>
      </w:r>
      <w:r>
        <w:rPr>
          <w:w w:val="110"/>
        </w:rPr>
        <w:t>на который указывает подсветка в активной панели</w:t>
      </w:r>
    </w:p>
    <w:p>
      <w:pPr>
        <w:pStyle w:val="7"/>
        <w:tabs>
          <w:tab w:val="left" w:pos="1248"/>
        </w:tabs>
        <w:spacing w:before="23" w:line="362" w:lineRule="auto"/>
        <w:ind w:left="1248" w:right="1425" w:hanging="1121"/>
      </w:pPr>
      <w:r>
        <w:rPr>
          <w:rFonts w:ascii="Courier New" w:hAnsi="Courier New"/>
          <w:spacing w:val="-6"/>
          <w:w w:val="110"/>
          <w:sz w:val="21"/>
        </w:rPr>
        <w:t>F5</w:t>
      </w:r>
      <w:r>
        <w:rPr>
          <w:rFonts w:ascii="Courier New" w:hAnsi="Courier New"/>
          <w:sz w:val="21"/>
        </w:rPr>
        <w:tab/>
      </w:r>
      <w:r>
        <w:rPr>
          <w:w w:val="110"/>
        </w:rPr>
        <w:t xml:space="preserve">копирование файла или группы отмеченных файлов из каталога, </w:t>
      </w:r>
      <w:r>
        <w:t>отображаемого</w:t>
      </w:r>
      <w:r>
        <w:rPr>
          <w:spacing w:val="42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активной</w:t>
      </w:r>
      <w:r>
        <w:rPr>
          <w:spacing w:val="42"/>
        </w:rPr>
        <w:t xml:space="preserve"> </w:t>
      </w:r>
      <w:r>
        <w:t>панели,</w:t>
      </w:r>
      <w:r>
        <w:rPr>
          <w:spacing w:val="25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каталог,</w:t>
      </w:r>
      <w:r>
        <w:rPr>
          <w:spacing w:val="25"/>
        </w:rPr>
        <w:t xml:space="preserve"> </w:t>
      </w:r>
      <w:r>
        <w:t>отображаемый</w:t>
      </w:r>
      <w:r>
        <w:rPr>
          <w:spacing w:val="42"/>
        </w:rPr>
        <w:t xml:space="preserve"> </w:t>
      </w:r>
      <w:r>
        <w:t>на</w:t>
      </w:r>
      <w:r>
        <w:rPr>
          <w:spacing w:val="45"/>
        </w:rPr>
        <w:t xml:space="preserve"> </w:t>
      </w:r>
      <w:r>
        <w:t>второй</w:t>
      </w:r>
    </w:p>
    <w:p>
      <w:pPr>
        <w:spacing w:after="0" w:line="362" w:lineRule="auto"/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spacing w:before="5"/>
        <w:rPr>
          <w:sz w:val="6"/>
        </w:rPr>
      </w:pPr>
    </w:p>
    <w:p>
      <w:pPr>
        <w:pStyle w:val="7"/>
        <w:spacing w:line="20" w:lineRule="exact"/>
        <w:ind w:left="128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0" distR="0">
                <wp:extent cx="5670550" cy="12700"/>
                <wp:effectExtent l="9525" t="0" r="0" b="635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2700"/>
                          <a:chOff x="0" y="0"/>
                          <a:chExt cx="5670550" cy="127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6070"/>
                            <a:ext cx="567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>
                                <a:moveTo>
                                  <a:pt x="0" y="0"/>
                                </a:moveTo>
                                <a:lnTo>
                                  <a:pt x="5670003" y="0"/>
                                </a:lnTo>
                              </a:path>
                            </a:pathLst>
                          </a:custGeom>
                          <a:ln w="121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o:spt="203" style="height:1pt;width:446.5pt;" coordsize="5670550,12700" o:gfxdata="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uU&#10;Lz3UAAAAAwEAAA8AAAAAAAAAAQAgAAAAIgAAAGRycy9kb3ducmV2LnhtbFBLAQIUABQAAAAIAIdO&#10;4kBCVDT/YAIAAKoFAAAOAAAAAAAAAAEAIAAAACMBAABkcnMvZTJvRG9jLnhtbFBLBQYAAAAABgAG&#10;AFkBAAD1BQAAAAA=&#10;">
                <o:lock v:ext="edit" aspectratio="f"/>
                <v:shape id="Graphic 5" o:spid="_x0000_s1026" o:spt="100" style="position:absolute;left:0;top:6070;height:1270;width:5670550;" filled="f" stroked="t" coordsize="5670550,1" o:gfxdata="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48FL4A&#10;AADaAAAADwAAAAAAAAABACAAAAAiAAAAZHJzL2Rvd25yZXYueG1sUEsBAhQAFAAAAAgAh07iQDMv&#10;BZ47AAAAOQAAABAAAAAAAAAAAQAgAAAADQEAAGRycy9zaGFwZXhtbC54bWxQSwUGAAAAAAYABgBb&#10;AQAAtwMAAAAA&#10;" path="m0,0l5670003,0e">
                  <v:fill on="f" focussize="0,0"/>
                  <v:stroke weight="0.955984251968504pt"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spacing w:before="11" w:line="376" w:lineRule="auto"/>
        <w:ind w:left="128" w:right="9500"/>
      </w:pPr>
      <w:r>
        <w:rPr>
          <w:spacing w:val="-2"/>
          <w:w w:val="115"/>
        </w:rPr>
        <w:t xml:space="preserve">Функ- </w:t>
      </w:r>
      <w:r>
        <w:rPr>
          <w:spacing w:val="-4"/>
          <w:w w:val="115"/>
        </w:rPr>
        <w:t xml:space="preserve">цио- наль- ные </w:t>
      </w:r>
      <w:r>
        <w:rPr>
          <w:spacing w:val="-2"/>
          <w:w w:val="110"/>
        </w:rPr>
        <w:t>клави-</w:t>
      </w:r>
    </w:p>
    <w:p>
      <w:pPr>
        <w:pStyle w:val="7"/>
        <w:tabs>
          <w:tab w:val="left" w:pos="1248"/>
        </w:tabs>
        <w:spacing w:before="1"/>
        <w:ind w:left="128"/>
      </w:pPr>
      <w:r>
        <w:rPr>
          <w:spacing w:val="-5"/>
          <w:w w:val="110"/>
        </w:rPr>
        <w:t>ши</w:t>
      </w:r>
      <w:r>
        <w:tab/>
      </w:r>
      <w:r>
        <w:rPr>
          <w:w w:val="105"/>
        </w:rPr>
        <w:t>Выполняемое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действие</w:t>
      </w:r>
    </w:p>
    <w:p>
      <w:pPr>
        <w:pStyle w:val="7"/>
        <w:spacing w:before="4"/>
        <w:rPr>
          <w:sz w:val="9"/>
        </w:rPr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83185</wp:posOffset>
                </wp:positionV>
                <wp:extent cx="5670550" cy="1270"/>
                <wp:effectExtent l="0" t="0" r="0" b="0"/>
                <wp:wrapTopAndBottom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0">
                              <a:moveTo>
                                <a:pt x="0" y="0"/>
                              </a:moveTo>
                              <a:lnTo>
                                <a:pt x="5670003" y="0"/>
                              </a:lnTo>
                            </a:path>
                          </a:pathLst>
                        </a:custGeom>
                        <a:ln w="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74.4pt;margin-top:6.55pt;height:0.1pt;width:446.5pt;mso-position-horizontal-relative:page;mso-wrap-distance-bottom:0pt;mso-wrap-distance-top:0pt;z-index:-251654144;mso-width-relative:page;mso-height-relative:page;" filled="f" stroked="t" coordsize="5670550,1" o:gfxdata="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qib5jdQAAAAKAQAADwAAAAAAAAAB&#10;ACAAAAAiAAAAZHJzL2Rvd25yZXYueG1sUEsBAhQAFAAAAAgAh07iQPTNOyAUAgAAegQAAA4AAAAA&#10;AAAAAQAgAAAAIwEAAGRycy9lMm9Eb2MueG1sUEsFBgAAAAAGAAYAWQEAAKkFAAAAAA==&#10;" path="m0,0l5670003,0e">
                <v:fill on="f" focussize="0,0"/>
                <v:stroke weight="0.597952755905512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7"/>
        <w:spacing w:before="157"/>
        <w:ind w:left="128"/>
      </w:pPr>
      <w:r>
        <w:rPr>
          <w:spacing w:val="-2"/>
          <w:w w:val="110"/>
        </w:rPr>
        <w:t>панели</w:t>
      </w:r>
    </w:p>
    <w:p>
      <w:pPr>
        <w:pStyle w:val="7"/>
        <w:tabs>
          <w:tab w:val="left" w:pos="1248"/>
        </w:tabs>
        <w:spacing w:before="155" w:line="362" w:lineRule="auto"/>
        <w:ind w:left="1248" w:right="2358" w:hanging="1121"/>
      </w:pPr>
      <w:r>
        <w:rPr>
          <w:rFonts w:ascii="Courier New" w:hAnsi="Courier New"/>
          <w:spacing w:val="-6"/>
          <w:w w:val="110"/>
          <w:sz w:val="21"/>
        </w:rPr>
        <w:t>F6</w:t>
      </w:r>
      <w:r>
        <w:rPr>
          <w:rFonts w:ascii="Courier New" w:hAnsi="Courier New"/>
          <w:sz w:val="21"/>
        </w:rPr>
        <w:tab/>
      </w:r>
      <w:r>
        <w:rPr>
          <w:w w:val="110"/>
        </w:rPr>
        <w:t>перенос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  <w:r>
        <w:rPr>
          <w:spacing w:val="-2"/>
          <w:w w:val="110"/>
        </w:rPr>
        <w:t xml:space="preserve"> </w:t>
      </w:r>
      <w:r>
        <w:rPr>
          <w:w w:val="110"/>
        </w:rPr>
        <w:t>или</w:t>
      </w:r>
      <w:r>
        <w:rPr>
          <w:spacing w:val="-2"/>
          <w:w w:val="110"/>
        </w:rPr>
        <w:t xml:space="preserve"> </w:t>
      </w:r>
      <w:r>
        <w:rPr>
          <w:w w:val="110"/>
        </w:rPr>
        <w:t>группы</w:t>
      </w:r>
      <w:r>
        <w:rPr>
          <w:spacing w:val="-2"/>
          <w:w w:val="110"/>
        </w:rPr>
        <w:t xml:space="preserve"> </w:t>
      </w:r>
      <w:r>
        <w:rPr>
          <w:w w:val="110"/>
        </w:rPr>
        <w:t>отмеченных</w:t>
      </w:r>
      <w:r>
        <w:rPr>
          <w:spacing w:val="-2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2"/>
          <w:w w:val="110"/>
        </w:rPr>
        <w:t xml:space="preserve"> </w:t>
      </w:r>
      <w:r>
        <w:rPr>
          <w:w w:val="110"/>
        </w:rPr>
        <w:t>из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каталога, </w:t>
      </w:r>
      <w:r>
        <w:rPr>
          <w:spacing w:val="-2"/>
          <w:w w:val="110"/>
        </w:rPr>
        <w:t>отображаемого</w:t>
      </w:r>
    </w:p>
    <w:p>
      <w:pPr>
        <w:pStyle w:val="7"/>
        <w:spacing w:before="24" w:line="376" w:lineRule="auto"/>
        <w:ind w:left="128" w:right="9330"/>
      </w:pPr>
      <w:r>
        <w:rPr>
          <w:w w:val="110"/>
        </w:rPr>
        <w:t>в</w:t>
      </w:r>
      <w:r>
        <w:rPr>
          <w:spacing w:val="-14"/>
          <w:w w:val="110"/>
        </w:rPr>
        <w:t xml:space="preserve"> </w:t>
      </w:r>
      <w:r>
        <w:rPr>
          <w:w w:val="110"/>
        </w:rPr>
        <w:t xml:space="preserve">актив- </w:t>
      </w:r>
      <w:r>
        <w:rPr>
          <w:spacing w:val="-4"/>
          <w:w w:val="110"/>
        </w:rPr>
        <w:t xml:space="preserve">ной </w:t>
      </w:r>
      <w:r>
        <w:rPr>
          <w:spacing w:val="-2"/>
          <w:w w:val="110"/>
        </w:rPr>
        <w:t xml:space="preserve">панели, </w:t>
      </w:r>
      <w:r>
        <w:rPr>
          <w:spacing w:val="-10"/>
          <w:w w:val="110"/>
        </w:rPr>
        <w:t xml:space="preserve">в </w:t>
      </w:r>
      <w:r>
        <w:rPr>
          <w:spacing w:val="-2"/>
          <w:w w:val="110"/>
        </w:rPr>
        <w:t xml:space="preserve">каталог, отобра- </w:t>
      </w:r>
      <w:r>
        <w:rPr>
          <w:spacing w:val="-4"/>
          <w:w w:val="110"/>
        </w:rPr>
        <w:t xml:space="preserve">жае- </w:t>
      </w:r>
      <w:r>
        <w:rPr>
          <w:w w:val="110"/>
        </w:rPr>
        <w:t xml:space="preserve">мый на </w:t>
      </w:r>
      <w:r>
        <w:rPr>
          <w:spacing w:val="-2"/>
          <w:w w:val="110"/>
        </w:rPr>
        <w:t>второй панели</w:t>
      </w:r>
    </w:p>
    <w:p>
      <w:pPr>
        <w:pStyle w:val="7"/>
        <w:tabs>
          <w:tab w:val="left" w:pos="1248"/>
        </w:tabs>
        <w:spacing w:before="1"/>
        <w:ind w:left="128"/>
      </w:pPr>
      <w:r>
        <w:rPr>
          <w:rFonts w:ascii="Courier New" w:hAnsi="Courier New"/>
          <w:spacing w:val="-5"/>
          <w:w w:val="110"/>
          <w:sz w:val="21"/>
        </w:rPr>
        <w:t>F7</w:t>
      </w:r>
      <w:r>
        <w:rPr>
          <w:rFonts w:ascii="Courier New" w:hAnsi="Courier New"/>
          <w:sz w:val="21"/>
        </w:rPr>
        <w:tab/>
      </w:r>
      <w:r>
        <w:rPr>
          <w:w w:val="110"/>
        </w:rPr>
        <w:t>создание</w:t>
      </w:r>
      <w:r>
        <w:rPr>
          <w:spacing w:val="-1"/>
          <w:w w:val="110"/>
        </w:rPr>
        <w:t xml:space="preserve"> </w:t>
      </w:r>
      <w:r>
        <w:rPr>
          <w:w w:val="110"/>
        </w:rPr>
        <w:t>подкаталога в</w:t>
      </w:r>
      <w:r>
        <w:rPr>
          <w:spacing w:val="-1"/>
          <w:w w:val="110"/>
        </w:rPr>
        <w:t xml:space="preserve"> </w:t>
      </w:r>
      <w:r>
        <w:rPr>
          <w:w w:val="110"/>
        </w:rPr>
        <w:t>каталоге,</w:t>
      </w:r>
      <w:r>
        <w:rPr>
          <w:spacing w:val="-11"/>
          <w:w w:val="110"/>
        </w:rPr>
        <w:t xml:space="preserve"> </w:t>
      </w:r>
      <w:r>
        <w:rPr>
          <w:w w:val="110"/>
        </w:rPr>
        <w:t>отображаемом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в активной </w:t>
      </w:r>
      <w:r>
        <w:rPr>
          <w:spacing w:val="-2"/>
          <w:w w:val="110"/>
        </w:rPr>
        <w:t>панели</w:t>
      </w:r>
    </w:p>
    <w:p>
      <w:pPr>
        <w:pStyle w:val="7"/>
        <w:tabs>
          <w:tab w:val="left" w:pos="1248"/>
        </w:tabs>
        <w:spacing w:before="146"/>
        <w:ind w:left="128"/>
      </w:pPr>
      <w:r>
        <w:rPr>
          <w:rFonts w:ascii="Courier New" w:hAnsi="Courier New"/>
          <w:spacing w:val="-5"/>
          <w:w w:val="110"/>
          <w:sz w:val="21"/>
        </w:rPr>
        <w:t>F8</w:t>
      </w:r>
      <w:r>
        <w:rPr>
          <w:rFonts w:ascii="Courier New" w:hAnsi="Courier New"/>
          <w:sz w:val="21"/>
        </w:rPr>
        <w:tab/>
      </w:r>
      <w:r>
        <w:rPr>
          <w:w w:val="110"/>
        </w:rPr>
        <w:t>удаление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w w:val="110"/>
        </w:rPr>
        <w:t>(подкаталога)</w:t>
      </w:r>
      <w:r>
        <w:rPr>
          <w:spacing w:val="-8"/>
          <w:w w:val="110"/>
        </w:rPr>
        <w:t xml:space="preserve"> </w:t>
      </w:r>
      <w:r>
        <w:rPr>
          <w:w w:val="110"/>
        </w:rPr>
        <w:t>или</w:t>
      </w:r>
      <w:r>
        <w:rPr>
          <w:spacing w:val="-9"/>
          <w:w w:val="110"/>
        </w:rPr>
        <w:t xml:space="preserve"> </w:t>
      </w:r>
      <w:r>
        <w:rPr>
          <w:w w:val="110"/>
        </w:rPr>
        <w:t>группы</w:t>
      </w:r>
      <w:r>
        <w:rPr>
          <w:spacing w:val="-8"/>
          <w:w w:val="110"/>
        </w:rPr>
        <w:t xml:space="preserve"> </w:t>
      </w:r>
      <w:r>
        <w:rPr>
          <w:w w:val="110"/>
        </w:rPr>
        <w:t>отмеченных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файлов</w:t>
      </w:r>
    </w:p>
    <w:p>
      <w:pPr>
        <w:pStyle w:val="7"/>
        <w:tabs>
          <w:tab w:val="left" w:pos="1248"/>
        </w:tabs>
        <w:spacing w:before="147"/>
        <w:ind w:left="128"/>
      </w:pPr>
      <w:r>
        <w:rPr>
          <w:rFonts w:ascii="Courier New" w:hAnsi="Courier New"/>
          <w:spacing w:val="-5"/>
          <w:w w:val="110"/>
          <w:sz w:val="21"/>
        </w:rPr>
        <w:t>F9</w:t>
      </w:r>
      <w:r>
        <w:rPr>
          <w:rFonts w:ascii="Courier New" w:hAnsi="Courier New"/>
          <w:sz w:val="21"/>
        </w:rPr>
        <w:tab/>
      </w:r>
      <w:r>
        <w:rPr>
          <w:w w:val="110"/>
        </w:rPr>
        <w:t>вызов</w:t>
      </w:r>
      <w:r>
        <w:rPr>
          <w:spacing w:val="-3"/>
          <w:w w:val="110"/>
        </w:rPr>
        <w:t xml:space="preserve"> </w:t>
      </w:r>
      <w:r>
        <w:rPr>
          <w:w w:val="110"/>
        </w:rPr>
        <w:t>основного</w:t>
      </w:r>
      <w:r>
        <w:rPr>
          <w:spacing w:val="-2"/>
          <w:w w:val="110"/>
        </w:rPr>
        <w:t xml:space="preserve"> </w:t>
      </w:r>
      <w:r>
        <w:rPr>
          <w:w w:val="110"/>
        </w:rPr>
        <w:t>меню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программы</w:t>
      </w:r>
    </w:p>
    <w:p>
      <w:pPr>
        <w:pStyle w:val="7"/>
        <w:tabs>
          <w:tab w:val="left" w:pos="1248"/>
        </w:tabs>
        <w:spacing w:before="146"/>
        <w:ind w:left="128"/>
      </w:pPr>
      <w:r>
        <w:rPr>
          <w:rFonts w:ascii="Courier New" w:hAnsi="Courier New"/>
          <w:spacing w:val="-5"/>
          <w:w w:val="110"/>
          <w:sz w:val="21"/>
        </w:rPr>
        <w:t>F10</w:t>
      </w:r>
      <w:r>
        <w:rPr>
          <w:rFonts w:ascii="Courier New" w:hAnsi="Courier New"/>
          <w:sz w:val="21"/>
        </w:rPr>
        <w:tab/>
      </w:r>
      <w:r>
        <w:rPr>
          <w:w w:val="110"/>
        </w:rPr>
        <w:t>выход</w:t>
      </w:r>
      <w:r>
        <w:rPr>
          <w:spacing w:val="-9"/>
          <w:w w:val="110"/>
        </w:rPr>
        <w:t xml:space="preserve"> </w:t>
      </w:r>
      <w:r>
        <w:rPr>
          <w:w w:val="110"/>
        </w:rPr>
        <w:t>из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программы</w:t>
      </w:r>
    </w:p>
    <w:p>
      <w:pPr>
        <w:pStyle w:val="7"/>
        <w:spacing w:before="8"/>
        <w:rPr>
          <w:sz w:val="8"/>
        </w:rPr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78740</wp:posOffset>
                </wp:positionV>
                <wp:extent cx="5670550" cy="1270"/>
                <wp:effectExtent l="0" t="0" r="0" b="0"/>
                <wp:wrapTopAndBottom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0">
                              <a:moveTo>
                                <a:pt x="0" y="0"/>
                              </a:moveTo>
                              <a:lnTo>
                                <a:pt x="5670003" y="0"/>
                              </a:lnTo>
                            </a:path>
                          </a:pathLst>
                        </a:custGeom>
                        <a:ln w="121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" o:spid="_x0000_s1026" o:spt="100" style="position:absolute;left:0pt;margin-left:74.4pt;margin-top:6.2pt;height:0.1pt;width:446.5pt;mso-position-horizontal-relative:page;mso-wrap-distance-bottom:0pt;mso-wrap-distance-top:0pt;z-index:-251653120;mso-width-relative:page;mso-height-relative:page;" filled="f" stroked="t" coordsize="5670550,1" o:gfxdata="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o2Zr/2AAAAAoBAAAPAAAA&#10;AAAAAAEAIAAAACIAAABkcnMvZG93bnJldi54bWxQSwECFAAUAAAACACHTuJAXdFTzxUCAAB7BAAA&#10;DgAAAAAAAAABACAAAAAnAQAAZHJzL2Uyb0RvYy54bWxQSwUGAAAAAAYABgBZAQAArgUAAAAA&#10;" path="m0,0l5670003,0e">
                <v:fill on="f" focussize="0,0"/>
                <v:stroke weight="0.955984251968504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7"/>
        <w:spacing w:before="172"/>
      </w:pPr>
    </w:p>
    <w:p>
      <w:pPr>
        <w:pStyle w:val="7"/>
        <w:spacing w:line="376" w:lineRule="auto"/>
        <w:ind w:left="128" w:right="1287" w:firstLine="239"/>
        <w:jc w:val="both"/>
      </w:pPr>
      <w:r>
        <w:rPr>
          <w:w w:val="110"/>
        </w:rPr>
        <w:t>Программа</w:t>
      </w:r>
      <w:r>
        <w:rPr>
          <w:spacing w:val="-3"/>
          <w:w w:val="110"/>
        </w:rPr>
        <w:t xml:space="preserve"> </w:t>
      </w:r>
      <w:r>
        <w:rPr>
          <w:w w:val="110"/>
        </w:rPr>
        <w:t>на</w:t>
      </w:r>
      <w:r>
        <w:rPr>
          <w:spacing w:val="-4"/>
          <w:w w:val="110"/>
        </w:rPr>
        <w:t xml:space="preserve"> </w:t>
      </w:r>
      <w:r>
        <w:rPr>
          <w:w w:val="110"/>
        </w:rPr>
        <w:t>языке</w:t>
      </w:r>
      <w:r>
        <w:rPr>
          <w:spacing w:val="-3"/>
          <w:w w:val="110"/>
        </w:rPr>
        <w:t xml:space="preserve"> </w:t>
      </w:r>
      <w:r>
        <w:rPr>
          <w:w w:val="110"/>
        </w:rPr>
        <w:t>ассемблера</w:t>
      </w:r>
      <w:r>
        <w:rPr>
          <w:spacing w:val="-4"/>
          <w:w w:val="110"/>
        </w:rPr>
        <w:t xml:space="preserve"> </w:t>
      </w:r>
      <w:r>
        <w:rPr>
          <w:w w:val="110"/>
        </w:rPr>
        <w:t>NASM,</w:t>
      </w:r>
      <w:r>
        <w:rPr>
          <w:spacing w:val="-13"/>
          <w:w w:val="110"/>
        </w:rPr>
        <w:t xml:space="preserve"> </w:t>
      </w:r>
      <w:r>
        <w:rPr>
          <w:w w:val="110"/>
        </w:rPr>
        <w:t>как</w:t>
      </w:r>
      <w:r>
        <w:rPr>
          <w:spacing w:val="-3"/>
          <w:w w:val="110"/>
        </w:rPr>
        <w:t xml:space="preserve"> </w:t>
      </w:r>
      <w:r>
        <w:rPr>
          <w:w w:val="110"/>
        </w:rPr>
        <w:t>правило,</w:t>
      </w:r>
      <w:r>
        <w:rPr>
          <w:spacing w:val="-13"/>
          <w:w w:val="110"/>
        </w:rPr>
        <w:t xml:space="preserve"> </w:t>
      </w:r>
      <w:r>
        <w:rPr>
          <w:w w:val="110"/>
        </w:rPr>
        <w:t>состоит</w:t>
      </w:r>
      <w:r>
        <w:rPr>
          <w:spacing w:val="-10"/>
          <w:w w:val="110"/>
        </w:rPr>
        <w:t xml:space="preserve"> </w:t>
      </w:r>
      <w:r>
        <w:rPr>
          <w:w w:val="110"/>
        </w:rPr>
        <w:t>из</w:t>
      </w:r>
      <w:r>
        <w:rPr>
          <w:spacing w:val="-11"/>
          <w:w w:val="110"/>
        </w:rPr>
        <w:t xml:space="preserve"> </w:t>
      </w:r>
      <w:r>
        <w:rPr>
          <w:w w:val="110"/>
        </w:rPr>
        <w:t>трёх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секций: </w:t>
      </w:r>
      <w:r>
        <w:rPr>
          <w:spacing w:val="-2"/>
          <w:w w:val="110"/>
        </w:rPr>
        <w:t>секция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кода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программы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(SECTION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.text),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секция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инициированных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(известных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 xml:space="preserve">во </w:t>
      </w:r>
      <w:r>
        <w:rPr>
          <w:w w:val="110"/>
        </w:rPr>
        <w:t xml:space="preserve">время компиляции) данных (SECTION .data) и секция неинициализированных </w:t>
      </w:r>
      <w:r>
        <w:rPr>
          <w:w w:val="115"/>
        </w:rPr>
        <w:t>данных (тех,</w:t>
      </w:r>
      <w:r>
        <w:rPr>
          <w:spacing w:val="-4"/>
          <w:w w:val="115"/>
        </w:rPr>
        <w:t xml:space="preserve"> </w:t>
      </w:r>
      <w:r>
        <w:rPr>
          <w:w w:val="115"/>
        </w:rPr>
        <w:t>под которые во время компиляции</w:t>
      </w:r>
      <w:r>
        <w:rPr>
          <w:spacing w:val="-3"/>
          <w:w w:val="115"/>
        </w:rPr>
        <w:t xml:space="preserve"> </w:t>
      </w:r>
      <w:r>
        <w:rPr>
          <w:w w:val="115"/>
        </w:rPr>
        <w:t>только отводится память,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а </w:t>
      </w:r>
      <w:r>
        <w:rPr>
          <w:w w:val="110"/>
        </w:rPr>
        <w:t>значение присваивается в ходе выполнения программы) (SECTION</w:t>
      </w:r>
      <w:r>
        <w:rPr>
          <w:spacing w:val="-2"/>
          <w:w w:val="110"/>
        </w:rPr>
        <w:t xml:space="preserve"> </w:t>
      </w:r>
      <w:r>
        <w:rPr>
          <w:w w:val="110"/>
        </w:rPr>
        <w:t>.bss).</w:t>
      </w:r>
    </w:p>
    <w:p>
      <w:pPr>
        <w:spacing w:after="0" w:line="376" w:lineRule="auto"/>
        <w:jc w:val="both"/>
        <w:sectPr>
          <w:pgSz w:w="11910" w:h="16840"/>
          <w:pgMar w:top="1320" w:right="160" w:bottom="2000" w:left="1360" w:header="0" w:footer="1809" w:gutter="0"/>
          <w:cols w:space="720" w:num="1"/>
        </w:sectPr>
      </w:pPr>
    </w:p>
    <w:p>
      <w:pPr>
        <w:pStyle w:val="7"/>
        <w:spacing w:before="100" w:line="376" w:lineRule="auto"/>
        <w:ind w:left="128" w:right="1275" w:firstLine="239"/>
        <w:jc w:val="both"/>
      </w:pP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объявления</w:t>
      </w:r>
      <w:r>
        <w:rPr>
          <w:spacing w:val="-7"/>
          <w:w w:val="110"/>
        </w:rPr>
        <w:t xml:space="preserve"> </w:t>
      </w:r>
      <w:r>
        <w:rPr>
          <w:w w:val="110"/>
        </w:rPr>
        <w:t>инициированных</w:t>
      </w:r>
      <w:r>
        <w:rPr>
          <w:spacing w:val="-12"/>
          <w:w w:val="110"/>
        </w:rPr>
        <w:t xml:space="preserve"> </w:t>
      </w:r>
      <w:r>
        <w:rPr>
          <w:w w:val="110"/>
        </w:rPr>
        <w:t>данных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секции</w:t>
      </w:r>
      <w:r>
        <w:rPr>
          <w:spacing w:val="-17"/>
          <w:w w:val="110"/>
        </w:rPr>
        <w:t xml:space="preserve"> </w:t>
      </w:r>
      <w:r>
        <w:rPr>
          <w:w w:val="110"/>
        </w:rPr>
        <w:t>.data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используются</w:t>
      </w:r>
      <w:r>
        <w:rPr>
          <w:spacing w:val="-12"/>
          <w:w w:val="110"/>
        </w:rPr>
        <w:t xml:space="preserve"> </w:t>
      </w:r>
      <w:r>
        <w:rPr>
          <w:w w:val="110"/>
        </w:rPr>
        <w:t>дирек- тивы DB,</w:t>
      </w:r>
      <w:r>
        <w:rPr>
          <w:spacing w:val="-1"/>
          <w:w w:val="110"/>
        </w:rPr>
        <w:t xml:space="preserve"> </w:t>
      </w:r>
      <w:r>
        <w:rPr>
          <w:w w:val="110"/>
        </w:rPr>
        <w:t>DW,</w:t>
      </w:r>
      <w:r>
        <w:rPr>
          <w:spacing w:val="-1"/>
          <w:w w:val="110"/>
        </w:rPr>
        <w:t xml:space="preserve"> </w:t>
      </w:r>
      <w:r>
        <w:rPr>
          <w:w w:val="110"/>
        </w:rPr>
        <w:t>DD,</w:t>
      </w:r>
      <w:r>
        <w:rPr>
          <w:spacing w:val="-1"/>
          <w:w w:val="110"/>
        </w:rPr>
        <w:t xml:space="preserve"> </w:t>
      </w:r>
      <w:r>
        <w:rPr>
          <w:w w:val="110"/>
        </w:rPr>
        <w:t>DQ и DT,</w:t>
      </w:r>
      <w:r>
        <w:rPr>
          <w:spacing w:val="-1"/>
          <w:w w:val="110"/>
        </w:rPr>
        <w:t xml:space="preserve"> </w:t>
      </w:r>
      <w:r>
        <w:rPr>
          <w:w w:val="110"/>
        </w:rPr>
        <w:t>которые резервируют память и указывают,</w:t>
      </w:r>
      <w:r>
        <w:rPr>
          <w:spacing w:val="-1"/>
          <w:w w:val="110"/>
        </w:rPr>
        <w:t xml:space="preserve"> </w:t>
      </w:r>
      <w:r>
        <w:rPr>
          <w:w w:val="110"/>
        </w:rPr>
        <w:t>какие значения</w:t>
      </w:r>
      <w:r>
        <w:rPr>
          <w:spacing w:val="-17"/>
          <w:w w:val="110"/>
        </w:rPr>
        <w:t xml:space="preserve"> </w:t>
      </w:r>
      <w:r>
        <w:rPr>
          <w:w w:val="110"/>
        </w:rPr>
        <w:t>должны</w:t>
      </w:r>
      <w:r>
        <w:rPr>
          <w:spacing w:val="-16"/>
          <w:w w:val="110"/>
        </w:rPr>
        <w:t xml:space="preserve"> </w:t>
      </w:r>
      <w:r>
        <w:rPr>
          <w:w w:val="110"/>
        </w:rPr>
        <w:t>храниться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16"/>
          <w:w w:val="110"/>
        </w:rPr>
        <w:t xml:space="preserve"> </w:t>
      </w:r>
      <w:r>
        <w:rPr>
          <w:w w:val="110"/>
        </w:rPr>
        <w:t>этой</w:t>
      </w:r>
      <w:r>
        <w:rPr>
          <w:spacing w:val="-17"/>
          <w:w w:val="110"/>
        </w:rPr>
        <w:t xml:space="preserve"> </w:t>
      </w:r>
      <w:r>
        <w:rPr>
          <w:w w:val="110"/>
        </w:rPr>
        <w:t>памяти.</w:t>
      </w:r>
      <w:r>
        <w:rPr>
          <w:spacing w:val="-16"/>
          <w:w w:val="110"/>
        </w:rPr>
        <w:t xml:space="preserve"> </w:t>
      </w:r>
      <w:r>
        <w:rPr>
          <w:w w:val="110"/>
        </w:rPr>
        <w:t>Директивы</w:t>
      </w:r>
      <w:r>
        <w:rPr>
          <w:spacing w:val="-17"/>
          <w:w w:val="110"/>
        </w:rPr>
        <w:t xml:space="preserve"> </w:t>
      </w:r>
      <w:r>
        <w:rPr>
          <w:w w:val="110"/>
        </w:rPr>
        <w:t>используются</w:t>
      </w:r>
      <w:r>
        <w:rPr>
          <w:spacing w:val="-16"/>
          <w:w w:val="110"/>
        </w:rPr>
        <w:t xml:space="preserve"> </w:t>
      </w:r>
      <w:r>
        <w:rPr>
          <w:w w:val="110"/>
        </w:rPr>
        <w:t>для</w:t>
      </w:r>
      <w:r>
        <w:rPr>
          <w:spacing w:val="-17"/>
          <w:w w:val="110"/>
        </w:rPr>
        <w:t xml:space="preserve"> </w:t>
      </w:r>
      <w:r>
        <w:rPr>
          <w:w w:val="110"/>
        </w:rPr>
        <w:t>объяв- ления</w:t>
      </w:r>
      <w:r>
        <w:rPr>
          <w:spacing w:val="-5"/>
          <w:w w:val="110"/>
        </w:rPr>
        <w:t xml:space="preserve"> </w:t>
      </w:r>
      <w:r>
        <w:rPr>
          <w:w w:val="110"/>
        </w:rPr>
        <w:t>простых</w:t>
      </w:r>
      <w:r>
        <w:rPr>
          <w:spacing w:val="-5"/>
          <w:w w:val="110"/>
        </w:rPr>
        <w:t xml:space="preserve"> </w:t>
      </w:r>
      <w:r>
        <w:rPr>
          <w:w w:val="110"/>
        </w:rPr>
        <w:t>переменных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10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объявления</w:t>
      </w:r>
      <w:r>
        <w:rPr>
          <w:spacing w:val="-5"/>
          <w:w w:val="110"/>
        </w:rPr>
        <w:t xml:space="preserve"> </w:t>
      </w:r>
      <w:r>
        <w:rPr>
          <w:w w:val="110"/>
        </w:rPr>
        <w:t>массивов.</w:t>
      </w:r>
      <w:r>
        <w:rPr>
          <w:spacing w:val="-15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определения</w:t>
      </w:r>
      <w:r>
        <w:rPr>
          <w:spacing w:val="-5"/>
          <w:w w:val="110"/>
        </w:rPr>
        <w:t xml:space="preserve"> </w:t>
      </w:r>
      <w:r>
        <w:rPr>
          <w:w w:val="110"/>
        </w:rPr>
        <w:t>строк принято</w:t>
      </w:r>
      <w:r>
        <w:rPr>
          <w:spacing w:val="-5"/>
          <w:w w:val="110"/>
        </w:rPr>
        <w:t xml:space="preserve"> </w:t>
      </w:r>
      <w:r>
        <w:rPr>
          <w:w w:val="110"/>
        </w:rPr>
        <w:t>использовать</w:t>
      </w:r>
      <w:r>
        <w:rPr>
          <w:spacing w:val="-13"/>
          <w:w w:val="110"/>
        </w:rPr>
        <w:t xml:space="preserve"> </w:t>
      </w:r>
      <w:r>
        <w:rPr>
          <w:w w:val="110"/>
        </w:rPr>
        <w:t>директиву</w:t>
      </w:r>
      <w:r>
        <w:rPr>
          <w:spacing w:val="-5"/>
          <w:w w:val="110"/>
        </w:rPr>
        <w:t xml:space="preserve"> </w:t>
      </w:r>
      <w:r>
        <w:rPr>
          <w:w w:val="110"/>
        </w:rPr>
        <w:t>DB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связи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w w:val="110"/>
        </w:rPr>
        <w:t>особенностями</w:t>
      </w:r>
      <w:r>
        <w:rPr>
          <w:spacing w:val="-5"/>
          <w:w w:val="110"/>
        </w:rPr>
        <w:t xml:space="preserve"> </w:t>
      </w:r>
      <w:r>
        <w:rPr>
          <w:w w:val="110"/>
        </w:rPr>
        <w:t>хранения</w:t>
      </w:r>
      <w:r>
        <w:rPr>
          <w:spacing w:val="-9"/>
          <w:w w:val="110"/>
        </w:rPr>
        <w:t xml:space="preserve"> </w:t>
      </w:r>
      <w:r>
        <w:rPr>
          <w:w w:val="110"/>
        </w:rPr>
        <w:t>данных в оперативной памяти. Инструкция языка ассемблера mov предназначена для дублирования данных источника в приёмнике. Инструкция языка ассемблера int предназначена для вызова прерывания с указанным номером.</w:t>
      </w:r>
      <w:r>
        <w:rPr>
          <w:spacing w:val="-6"/>
          <w:w w:val="110"/>
        </w:rPr>
        <w:t xml:space="preserve"> </w:t>
      </w:r>
      <w:r>
        <w:rPr>
          <w:w w:val="110"/>
        </w:rPr>
        <w:t>После вызова инструкции int 80h выполняется системный вызов какой-либо функции ядра Linux. При этом происходит передача управления ядру операционной систе- мы.</w:t>
      </w:r>
      <w:r>
        <w:rPr>
          <w:spacing w:val="-5"/>
          <w:w w:val="110"/>
        </w:rPr>
        <w:t xml:space="preserve"> </w:t>
      </w:r>
      <w:r>
        <w:rPr>
          <w:w w:val="110"/>
        </w:rPr>
        <w:t>Чтобы узнать,</w:t>
      </w:r>
      <w:r>
        <w:rPr>
          <w:spacing w:val="-5"/>
          <w:w w:val="110"/>
        </w:rPr>
        <w:t xml:space="preserve"> </w:t>
      </w:r>
      <w:r>
        <w:rPr>
          <w:w w:val="110"/>
        </w:rPr>
        <w:t>какую именно системную функцию нужно выполнить,</w:t>
      </w:r>
      <w:r>
        <w:rPr>
          <w:spacing w:val="-5"/>
          <w:w w:val="110"/>
        </w:rPr>
        <w:t xml:space="preserve"> </w:t>
      </w:r>
      <w:r>
        <w:rPr>
          <w:w w:val="110"/>
        </w:rPr>
        <w:t>ядро извлекает номер системного вызова из регистра eax. Поэтому перед вызовом прерывания необходимо поместить в этот регистр нужный номер.</w:t>
      </w:r>
      <w:r>
        <w:rPr>
          <w:spacing w:val="-3"/>
          <w:w w:val="110"/>
        </w:rPr>
        <w:t xml:space="preserve"> </w:t>
      </w:r>
      <w:r>
        <w:rPr>
          <w:w w:val="110"/>
        </w:rPr>
        <w:t>Кроме того, многим системным функциям</w:t>
      </w:r>
      <w:r>
        <w:rPr>
          <w:spacing w:val="-3"/>
          <w:w w:val="110"/>
        </w:rPr>
        <w:t xml:space="preserve"> </w:t>
      </w:r>
      <w:r>
        <w:rPr>
          <w:w w:val="110"/>
        </w:rPr>
        <w:t>требуется передавать какие-либо параметры.</w:t>
      </w:r>
      <w:r>
        <w:rPr>
          <w:spacing w:val="-5"/>
          <w:w w:val="110"/>
        </w:rPr>
        <w:t xml:space="preserve"> </w:t>
      </w:r>
      <w:r>
        <w:rPr>
          <w:w w:val="110"/>
        </w:rPr>
        <w:t>По принятым в ОС Linux правилам эти параметры помещаются в порядке следо- вания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остальные</w:t>
      </w:r>
      <w:r>
        <w:rPr>
          <w:spacing w:val="-3"/>
          <w:w w:val="110"/>
        </w:rPr>
        <w:t xml:space="preserve"> </w:t>
      </w:r>
      <w:r>
        <w:rPr>
          <w:w w:val="110"/>
        </w:rPr>
        <w:t>регистры</w:t>
      </w:r>
      <w:r>
        <w:rPr>
          <w:spacing w:val="-3"/>
          <w:w w:val="110"/>
        </w:rPr>
        <w:t xml:space="preserve"> </w:t>
      </w:r>
      <w:r>
        <w:rPr>
          <w:w w:val="110"/>
        </w:rPr>
        <w:t>процессора:</w:t>
      </w:r>
      <w:r>
        <w:rPr>
          <w:spacing w:val="-3"/>
          <w:w w:val="110"/>
        </w:rPr>
        <w:t xml:space="preserve"> </w:t>
      </w:r>
      <w:r>
        <w:rPr>
          <w:w w:val="110"/>
        </w:rPr>
        <w:t>ebx,</w:t>
      </w:r>
      <w:r>
        <w:rPr>
          <w:spacing w:val="-14"/>
          <w:w w:val="110"/>
        </w:rPr>
        <w:t xml:space="preserve"> </w:t>
      </w:r>
      <w:r>
        <w:rPr>
          <w:w w:val="110"/>
        </w:rPr>
        <w:t>ecx,</w:t>
      </w:r>
      <w:r>
        <w:rPr>
          <w:spacing w:val="-14"/>
          <w:w w:val="110"/>
        </w:rPr>
        <w:t xml:space="preserve"> </w:t>
      </w:r>
      <w:r>
        <w:rPr>
          <w:w w:val="110"/>
        </w:rPr>
        <w:t>edx.</w:t>
      </w:r>
      <w:r>
        <w:rPr>
          <w:spacing w:val="-14"/>
          <w:w w:val="110"/>
        </w:rPr>
        <w:t xml:space="preserve"> </w:t>
      </w:r>
      <w:r>
        <w:rPr>
          <w:w w:val="110"/>
        </w:rPr>
        <w:t>Если</w:t>
      </w:r>
      <w:r>
        <w:rPr>
          <w:spacing w:val="-3"/>
          <w:w w:val="110"/>
        </w:rPr>
        <w:t xml:space="preserve"> </w:t>
      </w:r>
      <w:r>
        <w:rPr>
          <w:w w:val="110"/>
        </w:rPr>
        <w:t>системная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функция </w:t>
      </w:r>
      <w:r>
        <w:t>должна</w:t>
      </w:r>
      <w:r>
        <w:rPr>
          <w:spacing w:val="39"/>
        </w:rPr>
        <w:t xml:space="preserve"> </w:t>
      </w:r>
      <w:r>
        <w:t>вернуть</w:t>
      </w:r>
      <w:r>
        <w:rPr>
          <w:spacing w:val="31"/>
        </w:rPr>
        <w:t xml:space="preserve"> </w:t>
      </w:r>
      <w:r>
        <w:t>значение,</w:t>
      </w:r>
      <w:r>
        <w:rPr>
          <w:spacing w:val="7"/>
        </w:rPr>
        <w:t xml:space="preserve"> </w:t>
      </w:r>
      <w:r>
        <w:t>то</w:t>
      </w:r>
      <w:r>
        <w:rPr>
          <w:spacing w:val="39"/>
        </w:rPr>
        <w:t xml:space="preserve"> </w:t>
      </w:r>
      <w:r>
        <w:t>она</w:t>
      </w:r>
      <w:r>
        <w:rPr>
          <w:spacing w:val="39"/>
        </w:rPr>
        <w:t xml:space="preserve"> </w:t>
      </w:r>
      <w:r>
        <w:t>помещает</w:t>
      </w:r>
      <w:r>
        <w:rPr>
          <w:spacing w:val="29"/>
        </w:rPr>
        <w:t xml:space="preserve"> </w:t>
      </w:r>
      <w:r>
        <w:t>его</w:t>
      </w:r>
      <w:r>
        <w:rPr>
          <w:spacing w:val="40"/>
        </w:rPr>
        <w:t xml:space="preserve"> </w:t>
      </w:r>
      <w:r>
        <w:t>в</w:t>
      </w:r>
      <w:r>
        <w:rPr>
          <w:spacing w:val="39"/>
        </w:rPr>
        <w:t xml:space="preserve"> </w:t>
      </w:r>
      <w:r>
        <w:t>регистр</w:t>
      </w:r>
      <w:r>
        <w:rPr>
          <w:spacing w:val="39"/>
        </w:rPr>
        <w:t xml:space="preserve"> </w:t>
      </w:r>
      <w:r>
        <w:t>eax.</w:t>
      </w:r>
      <w:r>
        <w:rPr>
          <w:spacing w:val="21"/>
        </w:rPr>
        <w:t xml:space="preserve"> </w:t>
      </w:r>
      <w:r>
        <w:t>Простейший</w:t>
      </w:r>
      <w:r>
        <w:rPr>
          <w:spacing w:val="29"/>
        </w:rPr>
        <w:t xml:space="preserve"> </w:t>
      </w:r>
      <w:r>
        <w:t>диалог</w:t>
      </w:r>
      <w:r>
        <w:rPr>
          <w:spacing w:val="80"/>
          <w:w w:val="150"/>
        </w:rPr>
        <w:t xml:space="preserve"> </w:t>
      </w:r>
      <w:r>
        <w:t xml:space="preserve">с пользователем требует наличия двух функций — вывода текста на экран и ввода текста с клавиатуры. Простейший способ вывести строку на экран— использовать </w:t>
      </w:r>
      <w:r>
        <w:rPr>
          <w:spacing w:val="-2"/>
          <w:w w:val="110"/>
        </w:rPr>
        <w:t>системный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вызов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write.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Этот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системный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вызов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имеет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номер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4,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поэтому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перед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 xml:space="preserve">вы- </w:t>
      </w:r>
      <w:r>
        <w:rPr>
          <w:w w:val="110"/>
        </w:rPr>
        <w:t>зовом инструкции int необходимо поместить</w:t>
      </w:r>
      <w:r>
        <w:rPr>
          <w:spacing w:val="-2"/>
          <w:w w:val="110"/>
        </w:rPr>
        <w:t xml:space="preserve"> </w:t>
      </w:r>
      <w:r>
        <w:rPr>
          <w:w w:val="110"/>
        </w:rPr>
        <w:t>значение 4 в регистр eax.</w:t>
      </w:r>
      <w:r>
        <w:rPr>
          <w:spacing w:val="-9"/>
          <w:w w:val="110"/>
        </w:rPr>
        <w:t xml:space="preserve"> </w:t>
      </w:r>
      <w:r>
        <w:rPr>
          <w:w w:val="110"/>
        </w:rPr>
        <w:t>Первым аргументом write,</w:t>
      </w:r>
      <w:r>
        <w:rPr>
          <w:spacing w:val="-1"/>
          <w:w w:val="110"/>
        </w:rPr>
        <w:t xml:space="preserve"> </w:t>
      </w:r>
      <w:r>
        <w:rPr>
          <w:w w:val="110"/>
        </w:rPr>
        <w:t>помещаемым в регистр ebx,</w:t>
      </w:r>
      <w:r>
        <w:rPr>
          <w:spacing w:val="-1"/>
          <w:w w:val="110"/>
        </w:rPr>
        <w:t xml:space="preserve"> </w:t>
      </w:r>
      <w:r>
        <w:rPr>
          <w:w w:val="110"/>
        </w:rPr>
        <w:t>задаётся дескриптор файла.</w:t>
      </w:r>
      <w:r>
        <w:rPr>
          <w:spacing w:val="-3"/>
          <w:w w:val="110"/>
        </w:rPr>
        <w:t xml:space="preserve"> </w:t>
      </w:r>
      <w:r>
        <w:rPr>
          <w:w w:val="110"/>
        </w:rPr>
        <w:t>Для вывода</w:t>
      </w:r>
      <w:r>
        <w:rPr>
          <w:spacing w:val="20"/>
          <w:w w:val="110"/>
        </w:rPr>
        <w:t xml:space="preserve"> </w:t>
      </w:r>
      <w:r>
        <w:rPr>
          <w:w w:val="110"/>
        </w:rPr>
        <w:t>на</w:t>
      </w:r>
      <w:r>
        <w:rPr>
          <w:spacing w:val="20"/>
          <w:w w:val="110"/>
        </w:rPr>
        <w:t xml:space="preserve"> </w:t>
      </w:r>
      <w:r>
        <w:rPr>
          <w:w w:val="110"/>
        </w:rPr>
        <w:t>экран</w:t>
      </w:r>
      <w:r>
        <w:rPr>
          <w:spacing w:val="20"/>
          <w:w w:val="110"/>
        </w:rPr>
        <w:t xml:space="preserve"> </w:t>
      </w:r>
      <w:r>
        <w:rPr>
          <w:w w:val="110"/>
        </w:rPr>
        <w:t>в</w:t>
      </w:r>
      <w:r>
        <w:rPr>
          <w:spacing w:val="20"/>
          <w:w w:val="110"/>
        </w:rPr>
        <w:t xml:space="preserve"> </w:t>
      </w:r>
      <w:r>
        <w:rPr>
          <w:w w:val="110"/>
        </w:rPr>
        <w:t>качестве дескриптора</w:t>
      </w:r>
      <w:r>
        <w:rPr>
          <w:spacing w:val="20"/>
          <w:w w:val="110"/>
        </w:rPr>
        <w:t xml:space="preserve"> </w:t>
      </w:r>
      <w:r>
        <w:rPr>
          <w:w w:val="110"/>
        </w:rPr>
        <w:t>файла</w:t>
      </w:r>
      <w:r>
        <w:rPr>
          <w:spacing w:val="20"/>
          <w:w w:val="110"/>
        </w:rPr>
        <w:t xml:space="preserve"> </w:t>
      </w:r>
      <w:r>
        <w:rPr>
          <w:w w:val="110"/>
        </w:rPr>
        <w:t>нужно</w:t>
      </w:r>
      <w:r>
        <w:rPr>
          <w:spacing w:val="20"/>
          <w:w w:val="110"/>
        </w:rPr>
        <w:t xml:space="preserve"> </w:t>
      </w:r>
      <w:r>
        <w:rPr>
          <w:w w:val="110"/>
        </w:rPr>
        <w:t>указать 1</w:t>
      </w:r>
      <w:r>
        <w:rPr>
          <w:spacing w:val="20"/>
          <w:w w:val="110"/>
        </w:rPr>
        <w:t xml:space="preserve"> </w:t>
      </w:r>
      <w:r>
        <w:rPr>
          <w:w w:val="110"/>
        </w:rPr>
        <w:t>(это</w:t>
      </w:r>
      <w:r>
        <w:rPr>
          <w:spacing w:val="20"/>
          <w:w w:val="110"/>
        </w:rPr>
        <w:t xml:space="preserve"> </w:t>
      </w:r>
      <w:r>
        <w:rPr>
          <w:w w:val="110"/>
        </w:rPr>
        <w:t>означает</w:t>
      </w:r>
    </w:p>
    <w:p>
      <w:pPr>
        <w:pStyle w:val="7"/>
        <w:spacing w:before="2" w:line="376" w:lineRule="auto"/>
        <w:ind w:left="128" w:right="1275" w:hanging="23"/>
        <w:jc w:val="both"/>
      </w:pPr>
      <w:r>
        <w:rPr>
          <w:w w:val="110"/>
        </w:rPr>
        <w:t>«стандартный</w:t>
      </w:r>
      <w:r>
        <w:rPr>
          <w:spacing w:val="-4"/>
          <w:w w:val="110"/>
        </w:rPr>
        <w:t xml:space="preserve"> </w:t>
      </w:r>
      <w:r>
        <w:rPr>
          <w:w w:val="110"/>
        </w:rPr>
        <w:t>вывод»,</w:t>
      </w:r>
      <w:r>
        <w:rPr>
          <w:spacing w:val="-17"/>
          <w:w w:val="110"/>
        </w:rPr>
        <w:t xml:space="preserve"> </w:t>
      </w:r>
      <w:r>
        <w:rPr>
          <w:w w:val="110"/>
        </w:rPr>
        <w:t>т.</w:t>
      </w:r>
      <w:r>
        <w:rPr>
          <w:spacing w:val="-11"/>
          <w:w w:val="110"/>
        </w:rPr>
        <w:t xml:space="preserve"> </w:t>
      </w:r>
      <w:r>
        <w:rPr>
          <w:w w:val="110"/>
        </w:rPr>
        <w:t>е.</w:t>
      </w:r>
      <w:r>
        <w:rPr>
          <w:spacing w:val="-12"/>
          <w:w w:val="110"/>
        </w:rPr>
        <w:t xml:space="preserve"> </w:t>
      </w:r>
      <w:r>
        <w:rPr>
          <w:w w:val="110"/>
        </w:rPr>
        <w:t>вывод</w:t>
      </w:r>
      <w:r>
        <w:rPr>
          <w:spacing w:val="-2"/>
          <w:w w:val="110"/>
        </w:rPr>
        <w:t xml:space="preserve"> </w:t>
      </w:r>
      <w:r>
        <w:rPr>
          <w:w w:val="110"/>
        </w:rPr>
        <w:t>на экран).</w:t>
      </w:r>
      <w:r>
        <w:rPr>
          <w:spacing w:val="-12"/>
          <w:w w:val="110"/>
        </w:rPr>
        <w:t xml:space="preserve"> </w:t>
      </w:r>
      <w:r>
        <w:rPr>
          <w:w w:val="110"/>
        </w:rPr>
        <w:t>Вторым аргументом задаётся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адрес выводимой строки (помещаем его в регистр ecx, например, инструкцией mov </w:t>
      </w:r>
      <w:r>
        <w:t>ecx, msg). Строка</w:t>
      </w:r>
      <w:r>
        <w:rPr>
          <w:spacing w:val="40"/>
        </w:rPr>
        <w:t xml:space="preserve"> </w:t>
      </w:r>
      <w:r>
        <w:t>может иметь любую длину. Последним</w:t>
      </w:r>
      <w:r>
        <w:rPr>
          <w:spacing w:val="40"/>
        </w:rPr>
        <w:t xml:space="preserve"> </w:t>
      </w:r>
      <w:r>
        <w:t>аргументом</w:t>
      </w:r>
      <w:r>
        <w:rPr>
          <w:spacing w:val="40"/>
        </w:rPr>
        <w:t xml:space="preserve"> </w:t>
      </w:r>
      <w:r>
        <w:t>(т.е. в</w:t>
      </w:r>
      <w:r>
        <w:rPr>
          <w:spacing w:val="40"/>
        </w:rPr>
        <w:t xml:space="preserve"> </w:t>
      </w:r>
      <w:r>
        <w:t xml:space="preserve">реги- </w:t>
      </w:r>
      <w:r>
        <w:rPr>
          <w:w w:val="110"/>
        </w:rPr>
        <w:t>стре</w:t>
      </w:r>
      <w:r>
        <w:rPr>
          <w:spacing w:val="-4"/>
          <w:w w:val="110"/>
        </w:rPr>
        <w:t xml:space="preserve"> </w:t>
      </w:r>
      <w:r>
        <w:rPr>
          <w:w w:val="110"/>
        </w:rPr>
        <w:t>edx)</w:t>
      </w:r>
      <w:r>
        <w:rPr>
          <w:spacing w:val="-8"/>
          <w:w w:val="110"/>
        </w:rPr>
        <w:t xml:space="preserve"> </w:t>
      </w:r>
      <w:r>
        <w:rPr>
          <w:w w:val="110"/>
        </w:rPr>
        <w:t>должна</w:t>
      </w:r>
      <w:r>
        <w:rPr>
          <w:spacing w:val="-4"/>
          <w:w w:val="110"/>
        </w:rPr>
        <w:t xml:space="preserve"> </w:t>
      </w:r>
      <w:r>
        <w:rPr>
          <w:w w:val="110"/>
        </w:rPr>
        <w:t>задаваться</w:t>
      </w:r>
      <w:r>
        <w:rPr>
          <w:spacing w:val="-4"/>
          <w:w w:val="110"/>
        </w:rPr>
        <w:t xml:space="preserve"> </w:t>
      </w:r>
      <w:r>
        <w:rPr>
          <w:w w:val="110"/>
        </w:rPr>
        <w:t>максимальная</w:t>
      </w:r>
      <w:r>
        <w:rPr>
          <w:spacing w:val="-8"/>
          <w:w w:val="110"/>
        </w:rPr>
        <w:t xml:space="preserve"> </w:t>
      </w:r>
      <w:r>
        <w:rPr>
          <w:w w:val="110"/>
        </w:rPr>
        <w:t>длина</w:t>
      </w:r>
      <w:r>
        <w:rPr>
          <w:spacing w:val="-4"/>
          <w:w w:val="110"/>
        </w:rPr>
        <w:t xml:space="preserve"> </w:t>
      </w:r>
      <w:r>
        <w:rPr>
          <w:w w:val="110"/>
        </w:rPr>
        <w:t>выводимой</w:t>
      </w:r>
      <w:r>
        <w:rPr>
          <w:spacing w:val="-4"/>
          <w:w w:val="110"/>
        </w:rPr>
        <w:t xml:space="preserve"> </w:t>
      </w:r>
      <w:r>
        <w:rPr>
          <w:w w:val="110"/>
        </w:rPr>
        <w:t>строки.</w:t>
      </w:r>
      <w:r>
        <w:rPr>
          <w:spacing w:val="-15"/>
          <w:w w:val="110"/>
        </w:rPr>
        <w:t xml:space="preserve"> </w:t>
      </w:r>
      <w:r>
        <w:rPr>
          <w:w w:val="110"/>
        </w:rPr>
        <w:t>Для</w:t>
      </w:r>
      <w:r>
        <w:rPr>
          <w:spacing w:val="-4"/>
          <w:w w:val="110"/>
        </w:rPr>
        <w:t xml:space="preserve"> </w:t>
      </w:r>
      <w:r>
        <w:rPr>
          <w:w w:val="110"/>
        </w:rPr>
        <w:t>ввода строки с клавиатуры можно использовать аналогичный системный вызов read. Его аргументы</w:t>
      </w:r>
      <w:r>
        <w:rPr>
          <w:spacing w:val="-11"/>
          <w:w w:val="110"/>
        </w:rPr>
        <w:t xml:space="preserve"> </w:t>
      </w:r>
      <w:r>
        <w:rPr>
          <w:w w:val="110"/>
        </w:rPr>
        <w:t>–такие же,</w:t>
      </w:r>
      <w:r>
        <w:rPr>
          <w:spacing w:val="-11"/>
          <w:w w:val="110"/>
        </w:rPr>
        <w:t xml:space="preserve"> </w:t>
      </w:r>
      <w:r>
        <w:rPr>
          <w:w w:val="110"/>
        </w:rPr>
        <w:t>как у вызова write,только</w:t>
      </w:r>
      <w:r>
        <w:rPr>
          <w:spacing w:val="-5"/>
          <w:w w:val="110"/>
        </w:rPr>
        <w:t xml:space="preserve"> </w:t>
      </w:r>
      <w:r>
        <w:rPr>
          <w:w w:val="110"/>
        </w:rPr>
        <w:t>для «чтения» с клавиатуры</w:t>
      </w:r>
    </w:p>
    <w:p>
      <w:pPr>
        <w:spacing w:after="0" w:line="376" w:lineRule="auto"/>
        <w:jc w:val="both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spacing w:before="100" w:line="376" w:lineRule="auto"/>
        <w:ind w:left="128" w:right="1326"/>
        <w:jc w:val="both"/>
      </w:pPr>
      <w:r>
        <w:rPr>
          <w:w w:val="110"/>
        </w:rPr>
        <w:t>используется файловый дескриптор 0 (стандартный ввод). Системный вызов exit</w:t>
      </w:r>
      <w:r>
        <w:rPr>
          <w:spacing w:val="-6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6"/>
          <w:w w:val="110"/>
        </w:rPr>
        <w:t xml:space="preserve"> </w:t>
      </w:r>
      <w:r>
        <w:rPr>
          <w:w w:val="110"/>
        </w:rPr>
        <w:t>обязательным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конце</w:t>
      </w:r>
      <w:r>
        <w:rPr>
          <w:spacing w:val="-10"/>
          <w:w w:val="110"/>
        </w:rPr>
        <w:t xml:space="preserve"> </w:t>
      </w:r>
      <w:r>
        <w:rPr>
          <w:w w:val="110"/>
        </w:rPr>
        <w:t>любой</w:t>
      </w:r>
      <w:r>
        <w:rPr>
          <w:spacing w:val="-5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5"/>
          <w:w w:val="110"/>
        </w:rPr>
        <w:t xml:space="preserve"> </w:t>
      </w:r>
      <w:r>
        <w:rPr>
          <w:w w:val="110"/>
        </w:rPr>
        <w:t>на</w:t>
      </w:r>
      <w:r>
        <w:rPr>
          <w:spacing w:val="-5"/>
          <w:w w:val="110"/>
        </w:rPr>
        <w:t xml:space="preserve"> </w:t>
      </w:r>
      <w:r>
        <w:rPr>
          <w:w w:val="110"/>
        </w:rPr>
        <w:t>языке</w:t>
      </w:r>
      <w:r>
        <w:rPr>
          <w:spacing w:val="-6"/>
          <w:w w:val="110"/>
        </w:rPr>
        <w:t xml:space="preserve"> </w:t>
      </w:r>
      <w:r>
        <w:rPr>
          <w:w w:val="110"/>
        </w:rPr>
        <w:t>ассемблер.</w:t>
      </w:r>
      <w:r>
        <w:rPr>
          <w:spacing w:val="-16"/>
          <w:w w:val="110"/>
        </w:rPr>
        <w:t xml:space="preserve"> </w:t>
      </w:r>
      <w:r>
        <w:rPr>
          <w:w w:val="110"/>
        </w:rPr>
        <w:t>Для обозначения конца программы перед вызовом инструкции int 80h необходимо поместить в регистр еах значение 1,</w:t>
      </w:r>
      <w:r>
        <w:rPr>
          <w:spacing w:val="-2"/>
          <w:w w:val="110"/>
        </w:rPr>
        <w:t xml:space="preserve"> </w:t>
      </w:r>
      <w:r>
        <w:rPr>
          <w:w w:val="110"/>
        </w:rPr>
        <w:t>а в регистр ebx код завершения 0.</w:t>
      </w:r>
    </w:p>
    <w:p>
      <w:pPr>
        <w:spacing w:after="0" w:line="376" w:lineRule="auto"/>
        <w:jc w:val="both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56"/>
        </w:tabs>
        <w:spacing w:before="1" w:after="0" w:line="240" w:lineRule="auto"/>
        <w:ind w:left="656" w:right="0" w:hanging="528"/>
        <w:jc w:val="left"/>
      </w:pPr>
      <w:bookmarkStart w:id="7" w:name="Выполнение лабораторной работы"/>
      <w:bookmarkEnd w:id="7"/>
      <w:bookmarkStart w:id="8" w:name="_bookmark4"/>
      <w:bookmarkEnd w:id="8"/>
      <w:r>
        <w:rPr>
          <w:w w:val="90"/>
        </w:rPr>
        <w:t>Выполнение</w:t>
      </w:r>
      <w:r>
        <w:rPr>
          <w:spacing w:val="35"/>
        </w:rPr>
        <w:t xml:space="preserve"> </w:t>
      </w:r>
      <w:r>
        <w:rPr>
          <w:w w:val="90"/>
        </w:rPr>
        <w:t>лабораторной</w:t>
      </w:r>
      <w:r>
        <w:rPr>
          <w:spacing w:val="36"/>
        </w:rPr>
        <w:t xml:space="preserve"> </w:t>
      </w:r>
      <w:r>
        <w:rPr>
          <w:spacing w:val="-2"/>
          <w:w w:val="90"/>
        </w:rPr>
        <w:t>работы</w:t>
      </w:r>
    </w:p>
    <w:p>
      <w:pPr>
        <w:pStyle w:val="7"/>
        <w:spacing w:before="407"/>
        <w:rPr>
          <w:rFonts w:ascii="Trebuchet MS"/>
          <w:b/>
          <w:sz w:val="49"/>
        </w:rPr>
      </w:pPr>
    </w:p>
    <w:p>
      <w:pPr>
        <w:pStyle w:val="3"/>
        <w:numPr>
          <w:ilvl w:val="1"/>
          <w:numId w:val="4"/>
        </w:numPr>
        <w:tabs>
          <w:tab w:val="left" w:pos="775"/>
        </w:tabs>
        <w:spacing w:before="1" w:after="0" w:line="240" w:lineRule="auto"/>
        <w:ind w:left="775" w:right="0" w:hanging="647"/>
        <w:jc w:val="left"/>
      </w:pPr>
      <w:bookmarkStart w:id="9" w:name="Начало работы с Midnight Commander"/>
      <w:bookmarkEnd w:id="9"/>
      <w:bookmarkStart w:id="10" w:name="_bookmark5"/>
      <w:bookmarkEnd w:id="10"/>
      <w:r>
        <w:rPr>
          <w:w w:val="90"/>
        </w:rPr>
        <w:t>Начало</w:t>
      </w:r>
      <w:r>
        <w:rPr>
          <w:spacing w:val="21"/>
        </w:rPr>
        <w:t xml:space="preserve"> </w:t>
      </w:r>
      <w:r>
        <w:rPr>
          <w:w w:val="90"/>
        </w:rPr>
        <w:t>работы</w:t>
      </w:r>
      <w:r>
        <w:rPr>
          <w:spacing w:val="21"/>
        </w:rPr>
        <w:t xml:space="preserve"> </w:t>
      </w:r>
      <w:r>
        <w:rPr>
          <w:w w:val="90"/>
        </w:rPr>
        <w:t>с</w:t>
      </w:r>
      <w:r>
        <w:rPr>
          <w:spacing w:val="15"/>
        </w:rPr>
        <w:t xml:space="preserve"> </w:t>
      </w:r>
      <w:r>
        <w:rPr>
          <w:w w:val="90"/>
        </w:rPr>
        <w:t>Midnight</w:t>
      </w:r>
      <w:r>
        <w:rPr>
          <w:spacing w:val="15"/>
        </w:rPr>
        <w:t xml:space="preserve"> </w:t>
      </w:r>
      <w:r>
        <w:rPr>
          <w:spacing w:val="-2"/>
          <w:w w:val="90"/>
        </w:rPr>
        <w:t>Commander</w:t>
      </w:r>
    </w:p>
    <w:p>
      <w:pPr>
        <w:pStyle w:val="7"/>
        <w:spacing w:before="13"/>
        <w:rPr>
          <w:rFonts w:ascii="Trebuchet MS"/>
          <w:b/>
          <w:sz w:val="34"/>
        </w:rPr>
      </w:pPr>
    </w:p>
    <w:p>
      <w:pPr>
        <w:pStyle w:val="7"/>
        <w:spacing w:before="1"/>
        <w:ind w:left="367"/>
      </w:pPr>
      <w:r>
        <w:rPr>
          <w:spacing w:val="4"/>
        </w:rPr>
        <w:t>Открываю</w:t>
      </w:r>
      <w:r>
        <w:rPr>
          <w:spacing w:val="54"/>
        </w:rPr>
        <w:t xml:space="preserve"> </w:t>
      </w:r>
      <w:r>
        <w:rPr>
          <w:spacing w:val="4"/>
        </w:rPr>
        <w:t>Midnight</w:t>
      </w:r>
      <w:r>
        <w:rPr>
          <w:spacing w:val="54"/>
        </w:rPr>
        <w:t xml:space="preserve"> </w:t>
      </w:r>
      <w:r>
        <w:rPr>
          <w:spacing w:val="4"/>
        </w:rPr>
        <w:t>Commander.</w:t>
      </w:r>
      <w:r>
        <w:rPr>
          <w:spacing w:val="34"/>
        </w:rPr>
        <w:t xml:space="preserve"> </w:t>
      </w:r>
      <w:r>
        <w:rPr>
          <w:spacing w:val="4"/>
        </w:rPr>
        <w:t>(рис.</w:t>
      </w:r>
      <w:r>
        <w:rPr>
          <w:spacing w:val="35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</w:rPr>
        <w:t>4.18).</w:t>
      </w:r>
      <w:r>
        <w:rPr>
          <w:spacing w:val="-2"/>
        </w:rPr>
        <w:fldChar w:fldCharType="end"/>
      </w:r>
    </w:p>
    <w:p>
      <w:pPr>
        <w:pStyle w:val="7"/>
        <w:spacing w:before="43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6589395" cy="4174490"/>
            <wp:effectExtent l="0" t="0" r="9525" b="127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46"/>
      </w:pPr>
    </w:p>
    <w:p>
      <w:pPr>
        <w:pStyle w:val="7"/>
        <w:ind w:left="2278"/>
      </w:pPr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4.1:</w:t>
      </w:r>
      <w:r>
        <w:rPr>
          <w:spacing w:val="-13"/>
          <w:w w:val="110"/>
        </w:rPr>
        <w:t xml:space="preserve"> </w:t>
      </w:r>
      <w:bookmarkStart w:id="11" w:name="_bookmark6"/>
      <w:bookmarkEnd w:id="11"/>
      <w:r>
        <w:rPr>
          <w:w w:val="110"/>
        </w:rPr>
        <w:t>Интерфейс</w:t>
      </w:r>
      <w:r>
        <w:rPr>
          <w:spacing w:val="-13"/>
          <w:w w:val="110"/>
        </w:rPr>
        <w:t xml:space="preserve"> </w:t>
      </w:r>
      <w:r>
        <w:rPr>
          <w:w w:val="110"/>
        </w:rPr>
        <w:t>Midnight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Commander</w:t>
      </w:r>
    </w:p>
    <w:p>
      <w:pPr>
        <w:pStyle w:val="7"/>
      </w:pPr>
    </w:p>
    <w:p>
      <w:pPr>
        <w:pStyle w:val="7"/>
        <w:spacing w:before="14"/>
      </w:pPr>
    </w:p>
    <w:p>
      <w:pPr>
        <w:pStyle w:val="7"/>
        <w:spacing w:before="1" w:line="376" w:lineRule="auto"/>
        <w:ind w:left="121" w:right="1275" w:firstLine="245"/>
        <w:jc w:val="both"/>
      </w:pPr>
      <w:r>
        <w:rPr>
          <w:w w:val="110"/>
        </w:rPr>
        <w:t>Пользуясь</w:t>
      </w:r>
      <w:r>
        <w:rPr>
          <w:spacing w:val="-3"/>
          <w:w w:val="110"/>
        </w:rPr>
        <w:t xml:space="preserve"> </w:t>
      </w:r>
      <w:r>
        <w:rPr>
          <w:w w:val="110"/>
        </w:rPr>
        <w:t>клавишами вверх,</w:t>
      </w:r>
      <w:r>
        <w:rPr>
          <w:spacing w:val="-10"/>
          <w:w w:val="110"/>
        </w:rPr>
        <w:t xml:space="preserve"> </w:t>
      </w:r>
      <w:r>
        <w:rPr>
          <w:w w:val="110"/>
        </w:rPr>
        <w:t>вниз и Enter перехожу в каталог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~/work/arch-pc, </w:t>
      </w:r>
      <w:r>
        <w:rPr>
          <w:w w:val="115"/>
        </w:rPr>
        <w:t>созданный</w:t>
      </w:r>
      <w:r>
        <w:rPr>
          <w:spacing w:val="-9"/>
          <w:w w:val="115"/>
        </w:rPr>
        <w:t xml:space="preserve"> </w:t>
      </w:r>
      <w:r>
        <w:rPr>
          <w:w w:val="115"/>
        </w:rPr>
        <w:t>при</w:t>
      </w:r>
      <w:r>
        <w:rPr>
          <w:spacing w:val="-9"/>
          <w:w w:val="115"/>
        </w:rPr>
        <w:t xml:space="preserve"> </w:t>
      </w:r>
      <w:r>
        <w:rPr>
          <w:w w:val="115"/>
        </w:rPr>
        <w:t>выполнении</w:t>
      </w:r>
      <w:r>
        <w:rPr>
          <w:spacing w:val="-13"/>
          <w:w w:val="115"/>
        </w:rPr>
        <w:t xml:space="preserve"> </w:t>
      </w:r>
      <w:r>
        <w:rPr>
          <w:w w:val="115"/>
        </w:rPr>
        <w:t>лабораторной</w:t>
      </w:r>
      <w:r>
        <w:rPr>
          <w:spacing w:val="-9"/>
          <w:w w:val="115"/>
        </w:rPr>
        <w:t xml:space="preserve"> </w:t>
      </w:r>
      <w:r>
        <w:rPr>
          <w:w w:val="115"/>
        </w:rPr>
        <w:t>работы</w:t>
      </w:r>
      <w:r>
        <w:rPr>
          <w:spacing w:val="-9"/>
          <w:w w:val="115"/>
        </w:rPr>
        <w:t xml:space="preserve"> </w:t>
      </w:r>
      <w:r>
        <w:rPr>
          <w:w w:val="115"/>
        </w:rPr>
        <w:t>№4,</w:t>
      </w:r>
      <w:r>
        <w:rPr>
          <w:spacing w:val="-16"/>
          <w:w w:val="115"/>
        </w:rPr>
        <w:t xml:space="preserve"> </w:t>
      </w:r>
      <w:r>
        <w:rPr>
          <w:w w:val="115"/>
        </w:rPr>
        <w:t>с</w:t>
      </w:r>
      <w:r>
        <w:rPr>
          <w:spacing w:val="-9"/>
          <w:w w:val="115"/>
        </w:rPr>
        <w:t xml:space="preserve"> </w:t>
      </w:r>
      <w:r>
        <w:rPr>
          <w:w w:val="115"/>
        </w:rPr>
        <w:t>помощью</w:t>
      </w:r>
      <w:r>
        <w:rPr>
          <w:spacing w:val="-9"/>
          <w:w w:val="115"/>
        </w:rPr>
        <w:t xml:space="preserve"> </w:t>
      </w:r>
      <w:r>
        <w:rPr>
          <w:w w:val="115"/>
        </w:rPr>
        <w:t xml:space="preserve">функцио- </w:t>
      </w:r>
      <w:r>
        <w:rPr>
          <w:w w:val="110"/>
        </w:rPr>
        <w:t>нальной</w:t>
      </w:r>
      <w:r>
        <w:rPr>
          <w:spacing w:val="-3"/>
          <w:w w:val="110"/>
        </w:rPr>
        <w:t xml:space="preserve"> </w:t>
      </w:r>
      <w:r>
        <w:rPr>
          <w:w w:val="110"/>
        </w:rPr>
        <w:t>клавиши</w:t>
      </w:r>
      <w:r>
        <w:rPr>
          <w:spacing w:val="-3"/>
          <w:w w:val="110"/>
        </w:rPr>
        <w:t xml:space="preserve"> </w:t>
      </w:r>
      <w:r>
        <w:rPr>
          <w:w w:val="110"/>
        </w:rPr>
        <w:t>F7</w:t>
      </w:r>
      <w:r>
        <w:rPr>
          <w:spacing w:val="-3"/>
          <w:w w:val="110"/>
        </w:rPr>
        <w:t xml:space="preserve"> </w:t>
      </w:r>
      <w:r>
        <w:rPr>
          <w:w w:val="110"/>
        </w:rPr>
        <w:t>создаю</w:t>
      </w:r>
      <w:r>
        <w:rPr>
          <w:spacing w:val="-3"/>
          <w:w w:val="110"/>
        </w:rPr>
        <w:t xml:space="preserve"> </w:t>
      </w:r>
      <w:r>
        <w:rPr>
          <w:w w:val="110"/>
        </w:rPr>
        <w:t>папку</w:t>
      </w:r>
      <w:r>
        <w:rPr>
          <w:spacing w:val="-3"/>
          <w:w w:val="110"/>
        </w:rPr>
        <w:t xml:space="preserve"> </w:t>
      </w:r>
      <w:r>
        <w:rPr>
          <w:w w:val="110"/>
        </w:rPr>
        <w:t>lab05</w:t>
      </w:r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1"/>
          <w:w w:val="110"/>
        </w:rPr>
        <w:t xml:space="preserve"> </w:t>
      </w:r>
      <w:r>
        <w:rPr>
          <w:w w:val="110"/>
        </w:rPr>
        <w:t>перехожу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-3"/>
          <w:w w:val="110"/>
        </w:rPr>
        <w:t xml:space="preserve"> </w:t>
      </w:r>
      <w:r>
        <w:rPr>
          <w:w w:val="110"/>
        </w:rPr>
        <w:t>каталог.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(рис.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5"/>
        </w:rPr>
        <w:t>4.18).</w:t>
      </w:r>
      <w:r>
        <w:rPr>
          <w:spacing w:val="-2"/>
          <w:w w:val="115"/>
        </w:rPr>
        <w:fldChar w:fldCharType="end"/>
      </w:r>
    </w:p>
    <w:p>
      <w:pPr>
        <w:spacing w:after="0" w:line="376" w:lineRule="auto"/>
        <w:jc w:val="both"/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29210</wp:posOffset>
            </wp:positionV>
            <wp:extent cx="6591300" cy="3903345"/>
            <wp:effectExtent l="0" t="0" r="7620" b="13335"/>
            <wp:wrapSquare wrapText="bothSides"/>
            <wp:docPr id="26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59"/>
      </w:pPr>
    </w:p>
    <w:p>
      <w:pPr>
        <w:pStyle w:val="7"/>
        <w:ind w:left="1" w:right="1199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4.2:</w:t>
      </w:r>
      <w:r>
        <w:rPr>
          <w:spacing w:val="-12"/>
          <w:w w:val="110"/>
        </w:rPr>
        <w:t xml:space="preserve"> </w:t>
      </w:r>
      <w:bookmarkStart w:id="12" w:name="_bookmark7"/>
      <w:bookmarkEnd w:id="12"/>
      <w:r>
        <w:rPr>
          <w:w w:val="110"/>
        </w:rPr>
        <w:t>Создание</w:t>
      </w:r>
      <w:r>
        <w:rPr>
          <w:spacing w:val="-11"/>
          <w:w w:val="110"/>
        </w:rPr>
        <w:t xml:space="preserve"> </w:t>
      </w:r>
      <w:r>
        <w:rPr>
          <w:w w:val="110"/>
        </w:rPr>
        <w:t>каталога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Midnight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Commander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ind w:left="367"/>
      </w:pPr>
      <w:r>
        <w:rPr>
          <w:spacing w:val="2"/>
        </w:rPr>
        <w:t>Пользуясь</w:t>
      </w:r>
      <w:r>
        <w:rPr>
          <w:spacing w:val="38"/>
        </w:rPr>
        <w:t xml:space="preserve"> </w:t>
      </w:r>
      <w:r>
        <w:rPr>
          <w:spacing w:val="2"/>
        </w:rPr>
        <w:t>строкой</w:t>
      </w:r>
      <w:r>
        <w:rPr>
          <w:spacing w:val="45"/>
        </w:rPr>
        <w:t xml:space="preserve"> </w:t>
      </w:r>
      <w:r>
        <w:rPr>
          <w:spacing w:val="2"/>
        </w:rPr>
        <w:t>ввода</w:t>
      </w:r>
      <w:r>
        <w:rPr>
          <w:spacing w:val="45"/>
        </w:rPr>
        <w:t xml:space="preserve"> </w:t>
      </w:r>
      <w:r>
        <w:rPr>
          <w:spacing w:val="2"/>
        </w:rPr>
        <w:t>и</w:t>
      </w:r>
      <w:r>
        <w:rPr>
          <w:spacing w:val="48"/>
        </w:rPr>
        <w:t xml:space="preserve"> </w:t>
      </w:r>
      <w:r>
        <w:rPr>
          <w:spacing w:val="2"/>
        </w:rPr>
        <w:t>командой</w:t>
      </w:r>
      <w:r>
        <w:rPr>
          <w:spacing w:val="45"/>
        </w:rPr>
        <w:t xml:space="preserve"> </w:t>
      </w:r>
      <w:r>
        <w:rPr>
          <w:spacing w:val="2"/>
        </w:rPr>
        <w:t>touch</w:t>
      </w:r>
      <w:r>
        <w:rPr>
          <w:spacing w:val="48"/>
        </w:rPr>
        <w:t xml:space="preserve"> </w:t>
      </w:r>
      <w:r>
        <w:rPr>
          <w:spacing w:val="2"/>
        </w:rPr>
        <w:t>создаю</w:t>
      </w:r>
      <w:r>
        <w:rPr>
          <w:spacing w:val="45"/>
        </w:rPr>
        <w:t xml:space="preserve"> </w:t>
      </w:r>
      <w:r>
        <w:rPr>
          <w:spacing w:val="2"/>
        </w:rPr>
        <w:t>файл</w:t>
      </w:r>
      <w:r>
        <w:rPr>
          <w:spacing w:val="45"/>
        </w:rPr>
        <w:t xml:space="preserve"> </w:t>
      </w:r>
      <w:r>
        <w:rPr>
          <w:spacing w:val="2"/>
        </w:rPr>
        <w:t>lab5-1.asm.</w:t>
      </w:r>
      <w:r>
        <w:rPr>
          <w:spacing w:val="29"/>
        </w:rPr>
        <w:t xml:space="preserve"> </w:t>
      </w:r>
      <w:r>
        <w:rPr>
          <w:spacing w:val="2"/>
        </w:rPr>
        <w:t>(рис.</w:t>
      </w:r>
      <w:r>
        <w:rPr>
          <w:spacing w:val="29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</w:rPr>
        <w:t>4.18).</w:t>
      </w:r>
      <w:r>
        <w:rPr>
          <w:spacing w:val="-2"/>
        </w:rPr>
        <w:fldChar w:fldCharType="end"/>
      </w:r>
    </w:p>
    <w:p>
      <w:pPr>
        <w:pStyle w:val="7"/>
        <w:spacing w:before="44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01640" cy="495300"/>
            <wp:effectExtent l="0" t="0" r="0" b="7620"/>
            <wp:docPr id="27" name="图片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1"/>
      </w:pPr>
    </w:p>
    <w:p>
      <w:pPr>
        <w:pStyle w:val="7"/>
        <w:ind w:left="1" w:right="1199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4.3:</w:t>
      </w:r>
      <w:r>
        <w:rPr>
          <w:spacing w:val="-9"/>
          <w:w w:val="110"/>
        </w:rPr>
        <w:t xml:space="preserve"> </w:t>
      </w:r>
      <w:bookmarkStart w:id="13" w:name="_bookmark8"/>
      <w:bookmarkEnd w:id="13"/>
      <w:r>
        <w:rPr>
          <w:w w:val="110"/>
        </w:rPr>
        <w:t>Создание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w w:val="110"/>
        </w:rPr>
        <w:t>lab5-</w:t>
      </w:r>
      <w:r>
        <w:rPr>
          <w:spacing w:val="-2"/>
          <w:w w:val="110"/>
        </w:rPr>
        <w:t>1.asm</w:t>
      </w:r>
    </w:p>
    <w:p>
      <w:pPr>
        <w:pStyle w:val="7"/>
      </w:pPr>
    </w:p>
    <w:p>
      <w:pPr>
        <w:pStyle w:val="7"/>
        <w:spacing w:before="14"/>
      </w:pPr>
    </w:p>
    <w:p>
      <w:pPr>
        <w:pStyle w:val="7"/>
        <w:spacing w:before="1" w:line="376" w:lineRule="auto"/>
        <w:ind w:left="120" w:right="1275" w:firstLine="247"/>
        <w:jc w:val="both"/>
      </w:pPr>
      <w:r>
        <w:rPr>
          <w:w w:val="110"/>
        </w:rPr>
        <w:t>С помощью функциональной клавиши F4 открываю файл lab5-1.asm для ре- дактирования</w:t>
      </w:r>
      <w:r>
        <w:rPr>
          <w:spacing w:val="-17"/>
          <w:w w:val="110"/>
        </w:rPr>
        <w:t xml:space="preserve"> </w:t>
      </w:r>
      <w:r>
        <w:rPr>
          <w:w w:val="110"/>
        </w:rPr>
        <w:t>во</w:t>
      </w:r>
      <w:r>
        <w:rPr>
          <w:spacing w:val="-16"/>
          <w:w w:val="110"/>
        </w:rPr>
        <w:t xml:space="preserve"> </w:t>
      </w:r>
      <w:r>
        <w:rPr>
          <w:w w:val="110"/>
        </w:rPr>
        <w:t>встроенном</w:t>
      </w:r>
      <w:r>
        <w:rPr>
          <w:spacing w:val="-17"/>
          <w:w w:val="110"/>
        </w:rPr>
        <w:t xml:space="preserve"> </w:t>
      </w:r>
      <w:r>
        <w:rPr>
          <w:w w:val="110"/>
        </w:rPr>
        <w:t>редакторе,</w:t>
      </w:r>
      <w:r>
        <w:rPr>
          <w:spacing w:val="-16"/>
          <w:w w:val="110"/>
        </w:rPr>
        <w:t xml:space="preserve"> </w:t>
      </w:r>
      <w:r>
        <w:rPr>
          <w:w w:val="110"/>
        </w:rPr>
        <w:t>ввожу</w:t>
      </w:r>
      <w:r>
        <w:rPr>
          <w:spacing w:val="-17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6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17"/>
          <w:w w:val="110"/>
        </w:rPr>
        <w:t xml:space="preserve"> </w:t>
      </w:r>
      <w:r>
        <w:rPr>
          <w:w w:val="110"/>
        </w:rPr>
        <w:t>из</w:t>
      </w:r>
      <w:r>
        <w:rPr>
          <w:spacing w:val="-16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17"/>
          <w:w w:val="110"/>
        </w:rPr>
        <w:t xml:space="preserve"> </w:t>
      </w:r>
      <w:r>
        <w:rPr>
          <w:w w:val="110"/>
        </w:rPr>
        <w:t>5.1, сохраняю</w:t>
      </w:r>
      <w:r>
        <w:rPr>
          <w:spacing w:val="-17"/>
          <w:w w:val="110"/>
        </w:rPr>
        <w:t xml:space="preserve"> </w:t>
      </w:r>
      <w:r>
        <w:rPr>
          <w:w w:val="110"/>
        </w:rPr>
        <w:t>изменения</w:t>
      </w:r>
      <w:r>
        <w:rPr>
          <w:spacing w:val="-16"/>
          <w:w w:val="110"/>
        </w:rPr>
        <w:t xml:space="preserve"> </w:t>
      </w:r>
      <w:r>
        <w:rPr>
          <w:w w:val="110"/>
        </w:rPr>
        <w:t>с</w:t>
      </w:r>
      <w:r>
        <w:rPr>
          <w:spacing w:val="-1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6"/>
          <w:w w:val="110"/>
        </w:rPr>
        <w:t xml:space="preserve"> </w:t>
      </w:r>
      <w:r>
        <w:rPr>
          <w:w w:val="110"/>
        </w:rPr>
        <w:t>функциональной</w:t>
      </w:r>
      <w:r>
        <w:rPr>
          <w:spacing w:val="-17"/>
          <w:w w:val="110"/>
        </w:rPr>
        <w:t xml:space="preserve"> </w:t>
      </w:r>
      <w:r>
        <w:rPr>
          <w:w w:val="110"/>
        </w:rPr>
        <w:t>клавиши</w:t>
      </w:r>
      <w:r>
        <w:rPr>
          <w:spacing w:val="-16"/>
          <w:w w:val="110"/>
        </w:rPr>
        <w:t xml:space="preserve"> </w:t>
      </w:r>
      <w:r>
        <w:rPr>
          <w:w w:val="110"/>
        </w:rPr>
        <w:t>F2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16"/>
          <w:w w:val="110"/>
        </w:rPr>
        <w:t xml:space="preserve"> </w:t>
      </w:r>
      <w:r>
        <w:rPr>
          <w:w w:val="110"/>
        </w:rPr>
        <w:t>закрываю</w:t>
      </w:r>
      <w:r>
        <w:rPr>
          <w:spacing w:val="-17"/>
          <w:w w:val="110"/>
        </w:rPr>
        <w:t xml:space="preserve"> </w:t>
      </w:r>
      <w:r>
        <w:rPr>
          <w:w w:val="110"/>
        </w:rPr>
        <w:t>файл. (рис.</w:t>
      </w:r>
      <w:r>
        <w:rPr>
          <w:spacing w:val="-11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spacing w:after="0" w:line="376" w:lineRule="auto"/>
        <w:jc w:val="both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7"/>
        <w:ind w:left="1467"/>
        <w:rPr>
          <w:rFonts w:hint="eastAsia" w:eastAsia="SimSun"/>
          <w:sz w:val="20"/>
          <w:lang w:eastAsia="zh-CN"/>
        </w:rPr>
      </w:pPr>
    </w:p>
    <w:p>
      <w:pPr>
        <w:pStyle w:val="7"/>
        <w:spacing w:before="108"/>
      </w:pPr>
      <w:r>
        <w:rPr>
          <w:rFonts w:hint="eastAsia" w:eastAsia="SimSun"/>
          <w:sz w:val="20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31750</wp:posOffset>
            </wp:positionV>
            <wp:extent cx="5455920" cy="3604260"/>
            <wp:effectExtent l="0" t="0" r="0" b="7620"/>
            <wp:wrapSquare wrapText="bothSides"/>
            <wp:docPr id="28" name="图片 2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ind w:left="1898"/>
      </w:pP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w w:val="110"/>
        </w:rPr>
        <w:t>4.4:</w:t>
      </w:r>
      <w:r>
        <w:rPr>
          <w:spacing w:val="-9"/>
          <w:w w:val="110"/>
        </w:rPr>
        <w:t xml:space="preserve"> </w:t>
      </w:r>
      <w:bookmarkStart w:id="14" w:name="_bookmark9"/>
      <w:bookmarkEnd w:id="14"/>
      <w:r>
        <w:rPr>
          <w:w w:val="110"/>
        </w:rPr>
        <w:t>Редактирование</w:t>
      </w:r>
      <w:r>
        <w:rPr>
          <w:spacing w:val="-16"/>
          <w:w w:val="110"/>
        </w:rPr>
        <w:t xml:space="preserve"> </w:t>
      </w:r>
      <w:r>
        <w:rPr>
          <w:w w:val="110"/>
        </w:rPr>
        <w:t>текстового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mc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spacing w:line="376" w:lineRule="auto"/>
        <w:ind w:left="128" w:right="953" w:firstLine="239"/>
      </w:pP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7"/>
          <w:w w:val="110"/>
        </w:rPr>
        <w:t xml:space="preserve"> </w:t>
      </w:r>
      <w:r>
        <w:rPr>
          <w:w w:val="110"/>
        </w:rPr>
        <w:t>функциональной</w:t>
      </w:r>
      <w:r>
        <w:rPr>
          <w:spacing w:val="-7"/>
          <w:w w:val="110"/>
        </w:rPr>
        <w:t xml:space="preserve"> </w:t>
      </w:r>
      <w:r>
        <w:rPr>
          <w:w w:val="110"/>
        </w:rPr>
        <w:t>клавиши</w:t>
      </w:r>
      <w:r>
        <w:rPr>
          <w:spacing w:val="-7"/>
          <w:w w:val="110"/>
        </w:rPr>
        <w:t xml:space="preserve"> </w:t>
      </w:r>
      <w:r>
        <w:rPr>
          <w:w w:val="110"/>
        </w:rPr>
        <w:t>F3</w:t>
      </w:r>
      <w:r>
        <w:rPr>
          <w:spacing w:val="-7"/>
          <w:w w:val="110"/>
        </w:rPr>
        <w:t xml:space="preserve"> </w:t>
      </w:r>
      <w:r>
        <w:rPr>
          <w:w w:val="110"/>
        </w:rPr>
        <w:t>открываю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lab5-1.asm</w:t>
      </w:r>
      <w:r>
        <w:rPr>
          <w:spacing w:val="-12"/>
          <w:w w:val="110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про- смотра и убеждаюсь,</w:t>
      </w:r>
      <w:r>
        <w:rPr>
          <w:spacing w:val="-4"/>
          <w:w w:val="110"/>
        </w:rPr>
        <w:t xml:space="preserve"> </w:t>
      </w:r>
      <w:r>
        <w:rPr>
          <w:w w:val="110"/>
        </w:rPr>
        <w:t>что файл содержит</w:t>
      </w:r>
      <w:r>
        <w:rPr>
          <w:spacing w:val="-8"/>
          <w:w w:val="110"/>
        </w:rPr>
        <w:t xml:space="preserve"> </w:t>
      </w:r>
      <w:r>
        <w:rPr>
          <w:w w:val="110"/>
        </w:rPr>
        <w:t>текст программы.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>
        <w:rPr>
          <w:spacing w:val="-4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pStyle w:val="7"/>
        <w:spacing w:before="2"/>
        <w:rPr>
          <w:rFonts w:hint="eastAsia" w:eastAsia="SimSun"/>
          <w:sz w:val="10"/>
          <w:lang w:eastAsia="zh-CN"/>
        </w:rPr>
      </w:pPr>
      <w:r>
        <w:rPr>
          <w:rFonts w:hint="eastAsia" w:eastAsia="SimSun"/>
          <w:sz w:val="10"/>
          <w:lang w:eastAsia="zh-CN"/>
        </w:rPr>
        <w:drawing>
          <wp:inline distT="0" distB="0" distL="114300" distR="114300">
            <wp:extent cx="5463540" cy="3352800"/>
            <wp:effectExtent l="0" t="0" r="7620" b="0"/>
            <wp:docPr id="29" name="图片 2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7"/>
      </w:pPr>
    </w:p>
    <w:p>
      <w:pPr>
        <w:pStyle w:val="7"/>
        <w:spacing w:before="1"/>
        <w:ind w:left="1915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4.5:</w:t>
      </w:r>
      <w:r>
        <w:rPr>
          <w:spacing w:val="-4"/>
          <w:w w:val="110"/>
        </w:rPr>
        <w:t xml:space="preserve"> </w:t>
      </w:r>
      <w:bookmarkStart w:id="15" w:name="_bookmark10"/>
      <w:bookmarkEnd w:id="15"/>
      <w:r>
        <w:rPr>
          <w:w w:val="110"/>
        </w:rPr>
        <w:t>Проверка</w:t>
      </w:r>
      <w:r>
        <w:rPr>
          <w:spacing w:val="-5"/>
          <w:w w:val="110"/>
        </w:rPr>
        <w:t xml:space="preserve"> </w:t>
      </w:r>
      <w:r>
        <w:rPr>
          <w:w w:val="110"/>
        </w:rPr>
        <w:t>наличия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файле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7"/>
        <w:spacing w:before="100" w:line="376" w:lineRule="auto"/>
        <w:ind w:left="128" w:right="1275" w:firstLine="239"/>
        <w:jc w:val="both"/>
      </w:pPr>
      <w:r>
        <w:t xml:space="preserve">Компилирую текст программы lab5-1.asm в объектный файл, выполняю компо- </w:t>
      </w:r>
      <w:r>
        <w:rPr>
          <w:w w:val="110"/>
        </w:rPr>
        <w:t>новку</w:t>
      </w:r>
      <w:r>
        <w:rPr>
          <w:spacing w:val="-17"/>
          <w:w w:val="110"/>
        </w:rPr>
        <w:t xml:space="preserve"> </w:t>
      </w:r>
      <w:r>
        <w:rPr>
          <w:w w:val="110"/>
        </w:rPr>
        <w:t>объектного</w:t>
      </w:r>
      <w:r>
        <w:rPr>
          <w:spacing w:val="-16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16"/>
          <w:w w:val="110"/>
        </w:rPr>
        <w:t xml:space="preserve"> </w:t>
      </w:r>
      <w:r>
        <w:rPr>
          <w:w w:val="110"/>
        </w:rPr>
        <w:t>запускаю</w:t>
      </w:r>
      <w:r>
        <w:rPr>
          <w:spacing w:val="-17"/>
          <w:w w:val="110"/>
        </w:rPr>
        <w:t xml:space="preserve"> </w:t>
      </w:r>
      <w:r>
        <w:rPr>
          <w:w w:val="110"/>
        </w:rPr>
        <w:t>получившийся</w:t>
      </w:r>
      <w:r>
        <w:rPr>
          <w:spacing w:val="-16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7"/>
          <w:w w:val="110"/>
        </w:rPr>
        <w:t xml:space="preserve"> </w:t>
      </w:r>
      <w:r>
        <w:rPr>
          <w:w w:val="110"/>
        </w:rPr>
        <w:t>файл,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7"/>
          <w:w w:val="110"/>
        </w:rPr>
        <w:t xml:space="preserve"> </w:t>
      </w:r>
      <w:r>
        <w:rPr>
          <w:w w:val="110"/>
        </w:rPr>
        <w:t>строку ввожу свои ФИО.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>
        <w:rPr>
          <w:spacing w:val="-4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pStyle w:val="7"/>
        <w:rPr>
          <w:rFonts w:hint="eastAsia" w:eastAsia="SimSun"/>
          <w:sz w:val="4"/>
          <w:lang w:eastAsia="zh-CN"/>
        </w:rPr>
      </w:pPr>
      <w:r>
        <w:rPr>
          <w:rFonts w:hint="eastAsia" w:eastAsia="SimSun"/>
          <w:sz w:val="4"/>
          <w:lang w:eastAsia="zh-CN"/>
        </w:rPr>
        <w:drawing>
          <wp:inline distT="0" distB="0" distL="114300" distR="114300">
            <wp:extent cx="5448300" cy="3139440"/>
            <wp:effectExtent l="0" t="0" r="7620" b="0"/>
            <wp:docPr id="30" name="图片 3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40"/>
      </w:pPr>
    </w:p>
    <w:p>
      <w:pPr>
        <w:pStyle w:val="7"/>
        <w:ind w:left="2479"/>
      </w:pPr>
      <w:r>
        <w:rPr>
          <w:spacing w:val="-2"/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4.6:</w:t>
      </w:r>
      <w:r>
        <w:rPr>
          <w:spacing w:val="-5"/>
          <w:w w:val="110"/>
        </w:rPr>
        <w:t xml:space="preserve"> </w:t>
      </w:r>
      <w:bookmarkStart w:id="16" w:name="_bookmark11"/>
      <w:bookmarkEnd w:id="16"/>
      <w:r>
        <w:rPr>
          <w:spacing w:val="-2"/>
          <w:w w:val="110"/>
        </w:rPr>
        <w:t>Запуск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исполняющего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файла</w:t>
      </w:r>
    </w:p>
    <w:p>
      <w:pPr>
        <w:pStyle w:val="7"/>
      </w:pPr>
    </w:p>
    <w:p>
      <w:pPr>
        <w:pStyle w:val="7"/>
        <w:spacing w:before="262"/>
      </w:pPr>
    </w:p>
    <w:p>
      <w:pPr>
        <w:pStyle w:val="3"/>
        <w:numPr>
          <w:ilvl w:val="1"/>
          <w:numId w:val="4"/>
        </w:numPr>
        <w:tabs>
          <w:tab w:val="left" w:pos="775"/>
        </w:tabs>
        <w:spacing w:before="0" w:after="0" w:line="240" w:lineRule="auto"/>
        <w:ind w:left="775" w:right="0" w:hanging="647"/>
        <w:jc w:val="left"/>
      </w:pPr>
      <w:bookmarkStart w:id="17" w:name="_bookmark12"/>
      <w:bookmarkEnd w:id="17"/>
      <w:bookmarkStart w:id="18" w:name="Подключение внешнего файла in_out.asm"/>
      <w:bookmarkEnd w:id="18"/>
      <w:r>
        <w:rPr>
          <w:w w:val="90"/>
        </w:rPr>
        <w:t>Подключение</w:t>
      </w:r>
      <w:r>
        <w:rPr>
          <w:spacing w:val="7"/>
        </w:rPr>
        <w:t xml:space="preserve"> </w:t>
      </w:r>
      <w:r>
        <w:rPr>
          <w:w w:val="90"/>
        </w:rPr>
        <w:t>внешнего</w:t>
      </w:r>
      <w:r>
        <w:rPr>
          <w:spacing w:val="7"/>
        </w:rPr>
        <w:t xml:space="preserve"> </w:t>
      </w:r>
      <w:r>
        <w:rPr>
          <w:w w:val="90"/>
        </w:rPr>
        <w:t>файла</w:t>
      </w:r>
      <w:r>
        <w:rPr>
          <w:spacing w:val="7"/>
        </w:rPr>
        <w:t xml:space="preserve"> </w:t>
      </w:r>
      <w:r>
        <w:rPr>
          <w:spacing w:val="-2"/>
          <w:w w:val="90"/>
        </w:rPr>
        <w:t>in_out.asm</w:t>
      </w:r>
    </w:p>
    <w:p>
      <w:pPr>
        <w:pStyle w:val="7"/>
        <w:spacing w:before="13"/>
        <w:rPr>
          <w:rFonts w:ascii="Trebuchet MS"/>
          <w:b/>
          <w:sz w:val="34"/>
        </w:rPr>
      </w:pPr>
    </w:p>
    <w:p>
      <w:pPr>
        <w:pStyle w:val="7"/>
        <w:spacing w:before="1" w:line="376" w:lineRule="auto"/>
        <w:ind w:left="128" w:right="1326" w:firstLine="239"/>
        <w:jc w:val="both"/>
      </w:pPr>
      <w:r>
        <w:rPr>
          <w:w w:val="110"/>
        </w:rPr>
        <w:t xml:space="preserve">Скачиваю файл in_out.asm со страницы курса в ТУИС. В первой панели mc </w:t>
      </w:r>
      <w:r>
        <w:t xml:space="preserve">открываю каталог с файлом lab5-1.asm, а во второй панели каталог со скачанным </w:t>
      </w:r>
      <w:r>
        <w:rPr>
          <w:w w:val="110"/>
        </w:rPr>
        <w:t xml:space="preserve">файлом in_out.asm. Копирую файл in_out.asm в каталог с файлом lab5-1.asm с помощью функциональной клавиши F5. (рис.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pStyle w:val="7"/>
        <w:spacing w:before="11"/>
        <w:rPr>
          <w:rFonts w:hint="eastAsia" w:eastAsia="SimSun"/>
          <w:sz w:val="3"/>
          <w:lang w:eastAsia="zh-CN"/>
        </w:rPr>
      </w:pPr>
      <w:r>
        <w:rPr>
          <w:rFonts w:hint="eastAsia" w:eastAsia="SimSun"/>
          <w:sz w:val="3"/>
          <w:lang w:eastAsia="zh-CN"/>
        </w:rPr>
        <w:drawing>
          <wp:inline distT="0" distB="0" distL="114300" distR="114300">
            <wp:extent cx="5463540" cy="3543300"/>
            <wp:effectExtent l="0" t="0" r="7620" b="7620"/>
            <wp:docPr id="31" name="图片 31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8"/>
      </w:pPr>
    </w:p>
    <w:p>
      <w:pPr>
        <w:pStyle w:val="7"/>
        <w:ind w:left="2365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4.7:</w:t>
      </w:r>
      <w:r>
        <w:rPr>
          <w:spacing w:val="-11"/>
          <w:w w:val="110"/>
        </w:rPr>
        <w:t xml:space="preserve"> </w:t>
      </w:r>
      <w:bookmarkStart w:id="19" w:name="_bookmark13"/>
      <w:bookmarkEnd w:id="19"/>
      <w:r>
        <w:rPr>
          <w:w w:val="110"/>
        </w:rPr>
        <w:t>Копирование</w:t>
      </w:r>
      <w:r>
        <w:rPr>
          <w:spacing w:val="-11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in_out.asm</w:t>
      </w:r>
    </w:p>
    <w:p>
      <w:pPr>
        <w:spacing w:after="0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spacing w:before="100" w:line="376" w:lineRule="auto"/>
        <w:ind w:left="128" w:right="1425" w:firstLine="239"/>
      </w:pPr>
      <w:r>
        <w:rPr>
          <w:w w:val="110"/>
        </w:rPr>
        <w:t xml:space="preserve">С помощью функциональной клавиши F6 создаю копию файла lab5-1.asm с именем lab5-2.asm. (рис.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pStyle w:val="7"/>
        <w:spacing w:before="1"/>
        <w:rPr>
          <w:rFonts w:hint="eastAsia" w:eastAsia="SimSun"/>
          <w:sz w:val="10"/>
          <w:lang w:eastAsia="zh-CN"/>
        </w:rPr>
      </w:pPr>
      <w:r>
        <w:rPr>
          <w:rFonts w:hint="eastAsia" w:eastAsia="SimSun"/>
          <w:sz w:val="10"/>
          <w:lang w:eastAsia="zh-CN"/>
        </w:rPr>
        <w:drawing>
          <wp:inline distT="0" distB="0" distL="114300" distR="114300">
            <wp:extent cx="4061460" cy="2644140"/>
            <wp:effectExtent l="0" t="0" r="7620" b="7620"/>
            <wp:docPr id="32" name="图片 3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7"/>
      </w:pPr>
    </w:p>
    <w:p>
      <w:pPr>
        <w:pStyle w:val="7"/>
        <w:ind w:left="2577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4.8:</w:t>
      </w:r>
      <w:r>
        <w:rPr>
          <w:spacing w:val="-9"/>
          <w:w w:val="110"/>
        </w:rPr>
        <w:t xml:space="preserve"> </w:t>
      </w:r>
      <w:bookmarkStart w:id="20" w:name="_bookmark14"/>
      <w:bookmarkEnd w:id="20"/>
      <w:r>
        <w:rPr>
          <w:w w:val="110"/>
        </w:rPr>
        <w:t>Создание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w w:val="110"/>
        </w:rPr>
        <w:t>lab5-</w:t>
      </w:r>
      <w:r>
        <w:rPr>
          <w:spacing w:val="-2"/>
          <w:w w:val="110"/>
        </w:rPr>
        <w:t>2.asm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spacing w:line="376" w:lineRule="auto"/>
        <w:ind w:left="128" w:right="1425" w:firstLine="239"/>
      </w:pPr>
      <w:r>
        <w:t>Исправляю</w:t>
      </w:r>
      <w:r>
        <w:rPr>
          <w:spacing w:val="20"/>
        </w:rPr>
        <w:t xml:space="preserve"> </w:t>
      </w:r>
      <w:r>
        <w:t>текст</w:t>
      </w:r>
      <w:r>
        <w:rPr>
          <w:spacing w:val="22"/>
        </w:rPr>
        <w:t xml:space="preserve"> </w:t>
      </w:r>
      <w:r>
        <w:t>программы</w:t>
      </w:r>
      <w:r>
        <w:rPr>
          <w:spacing w:val="34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файле</w:t>
      </w:r>
      <w:r>
        <w:rPr>
          <w:spacing w:val="34"/>
        </w:rPr>
        <w:t xml:space="preserve"> </w:t>
      </w:r>
      <w:r>
        <w:t>lab5-2.asm</w:t>
      </w:r>
      <w:r>
        <w:rPr>
          <w:spacing w:val="34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использование</w:t>
      </w:r>
      <w:r>
        <w:rPr>
          <w:spacing w:val="32"/>
        </w:rPr>
        <w:t xml:space="preserve"> </w:t>
      </w:r>
      <w:r>
        <w:t>подпрограмм</w:t>
      </w:r>
      <w:r>
        <w:rPr>
          <w:spacing w:val="80"/>
          <w:w w:val="150"/>
        </w:rPr>
        <w:t xml:space="preserve"> </w:t>
      </w:r>
      <w:r>
        <w:rPr>
          <w:w w:val="110"/>
        </w:rPr>
        <w:t>из внешнего файла in_out.asm в соответствии с листингом 5.2.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>
        <w:rPr>
          <w:spacing w:val="-4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spacing w:after="0" w:line="376" w:lineRule="auto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417820" cy="3451860"/>
            <wp:effectExtent l="0" t="0" r="7620" b="7620"/>
            <wp:docPr id="33" name="图片 3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65"/>
      </w:pPr>
    </w:p>
    <w:p>
      <w:pPr>
        <w:pStyle w:val="7"/>
        <w:spacing w:before="1"/>
        <w:ind w:left="2299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4.9:</w:t>
      </w:r>
      <w:r>
        <w:rPr>
          <w:spacing w:val="-11"/>
          <w:w w:val="110"/>
        </w:rPr>
        <w:t xml:space="preserve"> </w:t>
      </w:r>
      <w:bookmarkStart w:id="21" w:name="_bookmark15"/>
      <w:bookmarkEnd w:id="21"/>
      <w:r>
        <w:rPr>
          <w:w w:val="110"/>
        </w:rPr>
        <w:t>Исправление</w:t>
      </w:r>
      <w:r>
        <w:rPr>
          <w:spacing w:val="-17"/>
          <w:w w:val="110"/>
        </w:rPr>
        <w:t xml:space="preserve"> </w:t>
      </w:r>
      <w:r>
        <w:rPr>
          <w:w w:val="110"/>
        </w:rPr>
        <w:t>текста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программы</w:t>
      </w:r>
    </w:p>
    <w:p>
      <w:pPr>
        <w:pStyle w:val="7"/>
      </w:pPr>
    </w:p>
    <w:p>
      <w:pPr>
        <w:pStyle w:val="7"/>
        <w:spacing w:before="14"/>
      </w:pPr>
    </w:p>
    <w:p>
      <w:pPr>
        <w:pStyle w:val="7"/>
        <w:ind w:right="3048"/>
        <w:jc w:val="right"/>
      </w:pPr>
      <w:r>
        <w:rPr>
          <w:w w:val="110"/>
        </w:rPr>
        <w:t>Создаю</w:t>
      </w:r>
      <w:r>
        <w:rPr>
          <w:spacing w:val="-17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3"/>
          <w:w w:val="110"/>
        </w:rPr>
        <w:t xml:space="preserve"> </w:t>
      </w:r>
      <w:r>
        <w:rPr>
          <w:w w:val="110"/>
        </w:rPr>
        <w:t>файл</w:t>
      </w:r>
      <w:r>
        <w:rPr>
          <w:spacing w:val="-12"/>
          <w:w w:val="110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проверяю</w:t>
      </w:r>
      <w:r>
        <w:rPr>
          <w:spacing w:val="-12"/>
          <w:w w:val="110"/>
        </w:rPr>
        <w:t xml:space="preserve"> </w:t>
      </w:r>
      <w:r>
        <w:rPr>
          <w:w w:val="110"/>
        </w:rPr>
        <w:t>его</w:t>
      </w:r>
      <w:r>
        <w:rPr>
          <w:spacing w:val="-12"/>
          <w:w w:val="110"/>
        </w:rPr>
        <w:t xml:space="preserve"> </w:t>
      </w:r>
      <w:r>
        <w:rPr>
          <w:w w:val="110"/>
        </w:rPr>
        <w:t>работу.</w:t>
      </w:r>
      <w:r>
        <w:rPr>
          <w:spacing w:val="-1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</w:rPr>
        <w:t>4.18).</w:t>
      </w:r>
      <w:r>
        <w:rPr>
          <w:spacing w:val="-2"/>
          <w:w w:val="110"/>
        </w:rPr>
        <w:fldChar w:fldCharType="end"/>
      </w:r>
    </w:p>
    <w:p>
      <w:pPr>
        <w:pStyle w:val="7"/>
        <w:spacing w:before="44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4584065" cy="3352800"/>
            <wp:effectExtent l="0" t="0" r="3175" b="0"/>
            <wp:docPr id="34" name="图片 3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0"/>
      </w:pPr>
    </w:p>
    <w:p>
      <w:pPr>
        <w:pStyle w:val="7"/>
        <w:ind w:right="2975"/>
        <w:jc w:val="right"/>
      </w:pP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w w:val="110"/>
        </w:rPr>
        <w:t>4.10:</w:t>
      </w:r>
      <w:r>
        <w:rPr>
          <w:spacing w:val="-9"/>
          <w:w w:val="110"/>
        </w:rPr>
        <w:t xml:space="preserve"> </w:t>
      </w:r>
      <w:bookmarkStart w:id="22" w:name="_bookmark16"/>
      <w:bookmarkEnd w:id="22"/>
      <w:r>
        <w:rPr>
          <w:w w:val="110"/>
        </w:rPr>
        <w:t>Запуск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исполняемого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файла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ind w:left="367"/>
      </w:pPr>
      <w:r>
        <w:rPr>
          <w:w w:val="110"/>
        </w:rPr>
        <w:t>Затем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16"/>
          <w:w w:val="110"/>
        </w:rPr>
        <w:t xml:space="preserve"> </w:t>
      </w:r>
      <w:r>
        <w:rPr>
          <w:w w:val="110"/>
        </w:rPr>
        <w:t>файле</w:t>
      </w:r>
      <w:r>
        <w:rPr>
          <w:spacing w:val="-14"/>
          <w:w w:val="110"/>
        </w:rPr>
        <w:t xml:space="preserve"> </w:t>
      </w:r>
      <w:r>
        <w:rPr>
          <w:w w:val="110"/>
        </w:rPr>
        <w:t>lab5-2.asm</w:t>
      </w:r>
      <w:r>
        <w:rPr>
          <w:spacing w:val="-13"/>
          <w:w w:val="110"/>
        </w:rPr>
        <w:t xml:space="preserve"> </w:t>
      </w:r>
      <w:r>
        <w:rPr>
          <w:w w:val="110"/>
        </w:rPr>
        <w:t>заменяю</w:t>
      </w:r>
      <w:r>
        <w:rPr>
          <w:spacing w:val="-12"/>
          <w:w w:val="110"/>
        </w:rPr>
        <w:t xml:space="preserve"> </w:t>
      </w:r>
      <w:r>
        <w:rPr>
          <w:w w:val="110"/>
        </w:rPr>
        <w:t>подпрограмму</w:t>
      </w:r>
      <w:r>
        <w:rPr>
          <w:spacing w:val="-14"/>
          <w:w w:val="110"/>
        </w:rPr>
        <w:t xml:space="preserve"> </w:t>
      </w:r>
      <w:r>
        <w:rPr>
          <w:w w:val="110"/>
        </w:rPr>
        <w:t>sprintLF</w:t>
      </w:r>
      <w:r>
        <w:rPr>
          <w:spacing w:val="-12"/>
          <w:w w:val="110"/>
        </w:rPr>
        <w:t xml:space="preserve"> </w:t>
      </w:r>
      <w:r>
        <w:rPr>
          <w:w w:val="110"/>
        </w:rPr>
        <w:t>на</w:t>
      </w:r>
      <w:r>
        <w:rPr>
          <w:spacing w:val="-13"/>
          <w:w w:val="110"/>
        </w:rPr>
        <w:t xml:space="preserve"> </w:t>
      </w:r>
      <w:r>
        <w:rPr>
          <w:w w:val="110"/>
        </w:rPr>
        <w:t>sprint.</w:t>
      </w:r>
      <w:r>
        <w:rPr>
          <w:spacing w:val="-1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</w:rPr>
        <w:t>4.18).</w:t>
      </w:r>
      <w:r>
        <w:rPr>
          <w:spacing w:val="-2"/>
          <w:w w:val="110"/>
        </w:rPr>
        <w:fldChar w:fldCharType="end"/>
      </w:r>
    </w:p>
    <w:p>
      <w:pPr>
        <w:pStyle w:val="7"/>
        <w:spacing w:before="44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1794510</wp:posOffset>
            </wp:positionH>
            <wp:positionV relativeFrom="paragraph">
              <wp:posOffset>189230</wp:posOffset>
            </wp:positionV>
            <wp:extent cx="3975100" cy="1494155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54" cy="149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9"/>
      </w:pPr>
    </w:p>
    <w:p>
      <w:pPr>
        <w:pStyle w:val="7"/>
        <w:ind w:left="2345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4.11:</w:t>
      </w:r>
      <w:r>
        <w:rPr>
          <w:spacing w:val="-7"/>
          <w:w w:val="110"/>
        </w:rPr>
        <w:t xml:space="preserve"> </w:t>
      </w:r>
      <w:bookmarkStart w:id="23" w:name="_bookmark17"/>
      <w:bookmarkEnd w:id="23"/>
      <w:r>
        <w:rPr>
          <w:w w:val="110"/>
        </w:rPr>
        <w:t>Изменения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коде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программы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7"/>
        <w:spacing w:before="100"/>
        <w:ind w:right="3048"/>
        <w:jc w:val="right"/>
      </w:pPr>
      <w:r>
        <w:rPr>
          <w:w w:val="110"/>
        </w:rPr>
        <w:t>Создаю</w:t>
      </w:r>
      <w:r>
        <w:rPr>
          <w:spacing w:val="-17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3"/>
          <w:w w:val="110"/>
        </w:rPr>
        <w:t xml:space="preserve"> </w:t>
      </w:r>
      <w:r>
        <w:rPr>
          <w:w w:val="110"/>
        </w:rPr>
        <w:t>файл</w:t>
      </w:r>
      <w:r>
        <w:rPr>
          <w:spacing w:val="-12"/>
          <w:w w:val="110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проверяю</w:t>
      </w:r>
      <w:r>
        <w:rPr>
          <w:spacing w:val="-12"/>
          <w:w w:val="110"/>
        </w:rPr>
        <w:t xml:space="preserve"> </w:t>
      </w:r>
      <w:r>
        <w:rPr>
          <w:w w:val="110"/>
        </w:rPr>
        <w:t>его</w:t>
      </w:r>
      <w:r>
        <w:rPr>
          <w:spacing w:val="-12"/>
          <w:w w:val="110"/>
        </w:rPr>
        <w:t xml:space="preserve"> </w:t>
      </w:r>
      <w:r>
        <w:rPr>
          <w:w w:val="110"/>
        </w:rPr>
        <w:t>работу.</w:t>
      </w:r>
      <w:r>
        <w:rPr>
          <w:spacing w:val="-1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</w:rPr>
        <w:t>4.18).</w:t>
      </w:r>
      <w:r>
        <w:rPr>
          <w:spacing w:val="-2"/>
          <w:w w:val="110"/>
        </w:rPr>
        <w:fldChar w:fldCharType="end"/>
      </w:r>
    </w:p>
    <w:p>
      <w:pPr>
        <w:pStyle w:val="7"/>
        <w:spacing w:before="38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044440" cy="2796540"/>
            <wp:effectExtent l="0" t="0" r="0" b="7620"/>
            <wp:docPr id="35" name="图片 3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9"/>
      </w:pPr>
    </w:p>
    <w:p>
      <w:pPr>
        <w:pStyle w:val="7"/>
        <w:ind w:right="3032"/>
        <w:jc w:val="right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4.12:</w:t>
      </w:r>
      <w:r>
        <w:rPr>
          <w:spacing w:val="-3"/>
          <w:w w:val="110"/>
        </w:rPr>
        <w:t xml:space="preserve"> </w:t>
      </w:r>
      <w:bookmarkStart w:id="24" w:name="_bookmark18"/>
      <w:bookmarkEnd w:id="24"/>
      <w:r>
        <w:rPr>
          <w:w w:val="110"/>
        </w:rPr>
        <w:t>Запуск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3"/>
          <w:w w:val="110"/>
        </w:rPr>
        <w:t xml:space="preserve"> </w:t>
      </w:r>
      <w:r>
        <w:rPr>
          <w:w w:val="110"/>
        </w:rPr>
        <w:t>измененного</w:t>
      </w:r>
      <w:r>
        <w:rPr>
          <w:spacing w:val="-2"/>
          <w:w w:val="110"/>
        </w:rPr>
        <w:t xml:space="preserve"> файла</w:t>
      </w:r>
    </w:p>
    <w:p>
      <w:pPr>
        <w:pStyle w:val="7"/>
      </w:pPr>
    </w:p>
    <w:p>
      <w:pPr>
        <w:pStyle w:val="7"/>
        <w:spacing w:before="4"/>
      </w:pPr>
    </w:p>
    <w:p>
      <w:pPr>
        <w:pStyle w:val="6"/>
        <w:spacing w:line="369" w:lineRule="auto"/>
      </w:pPr>
      <w:r>
        <w:rPr>
          <w:w w:val="105"/>
        </w:rPr>
        <w:t>Разница состоит в том,</w:t>
      </w:r>
      <w:r>
        <w:rPr>
          <w:spacing w:val="-2"/>
          <w:w w:val="105"/>
        </w:rPr>
        <w:t xml:space="preserve"> </w:t>
      </w:r>
      <w:r>
        <w:rPr>
          <w:w w:val="105"/>
        </w:rPr>
        <w:t>что в изначальной программе ввод текста про- исходил с новой строки,</w:t>
      </w:r>
      <w:r>
        <w:rPr>
          <w:spacing w:val="-2"/>
          <w:w w:val="105"/>
        </w:rPr>
        <w:t xml:space="preserve"> </w:t>
      </w:r>
      <w:r>
        <w:rPr>
          <w:w w:val="105"/>
        </w:rPr>
        <w:t>в измененной же программе перехода на новую строку нет.</w:t>
      </w:r>
    </w:p>
    <w:p>
      <w:pPr>
        <w:pStyle w:val="7"/>
        <w:spacing w:before="268"/>
        <w:rPr>
          <w:rFonts w:ascii="Cambria"/>
          <w:b/>
        </w:rPr>
      </w:pPr>
    </w:p>
    <w:p>
      <w:pPr>
        <w:pStyle w:val="3"/>
        <w:numPr>
          <w:ilvl w:val="1"/>
          <w:numId w:val="4"/>
        </w:numPr>
        <w:tabs>
          <w:tab w:val="left" w:pos="775"/>
        </w:tabs>
        <w:spacing w:before="0" w:after="0" w:line="240" w:lineRule="auto"/>
        <w:ind w:left="775" w:right="0" w:hanging="647"/>
        <w:jc w:val="left"/>
      </w:pPr>
      <w:bookmarkStart w:id="25" w:name="Задания для самостоятельной работы"/>
      <w:bookmarkEnd w:id="25"/>
      <w:bookmarkStart w:id="26" w:name="_bookmark19"/>
      <w:bookmarkEnd w:id="26"/>
      <w:r>
        <w:rPr>
          <w:w w:val="90"/>
        </w:rPr>
        <w:t>Задания</w:t>
      </w:r>
      <w:r>
        <w:rPr>
          <w:spacing w:val="-8"/>
        </w:rPr>
        <w:t xml:space="preserve"> </w:t>
      </w:r>
      <w:r>
        <w:rPr>
          <w:w w:val="90"/>
        </w:rPr>
        <w:t>для</w:t>
      </w:r>
      <w:r>
        <w:rPr>
          <w:spacing w:val="-7"/>
        </w:rPr>
        <w:t xml:space="preserve"> </w:t>
      </w:r>
      <w:r>
        <w:rPr>
          <w:w w:val="90"/>
        </w:rPr>
        <w:t>самостоятельной</w:t>
      </w:r>
      <w:r>
        <w:rPr>
          <w:spacing w:val="-7"/>
        </w:rPr>
        <w:t xml:space="preserve"> </w:t>
      </w:r>
      <w:r>
        <w:rPr>
          <w:spacing w:val="-2"/>
          <w:w w:val="90"/>
        </w:rPr>
        <w:t>работы</w:t>
      </w:r>
    </w:p>
    <w:p>
      <w:pPr>
        <w:pStyle w:val="7"/>
        <w:spacing w:before="14"/>
        <w:rPr>
          <w:rFonts w:ascii="Trebuchet MS"/>
          <w:b/>
          <w:sz w:val="34"/>
        </w:rPr>
      </w:pPr>
    </w:p>
    <w:p>
      <w:pPr>
        <w:pStyle w:val="13"/>
        <w:numPr>
          <w:ilvl w:val="2"/>
          <w:numId w:val="4"/>
        </w:numPr>
        <w:tabs>
          <w:tab w:val="left" w:pos="725"/>
        </w:tabs>
        <w:spacing w:before="0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Создаю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копию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lab5-1.asm.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  <w:sz w:val="24"/>
        </w:rPr>
        <w:t>4.18).</w:t>
      </w:r>
      <w:r>
        <w:rPr>
          <w:spacing w:val="-2"/>
          <w:w w:val="110"/>
          <w:sz w:val="24"/>
        </w:rPr>
        <w:fldChar w:fldCharType="end"/>
      </w:r>
    </w:p>
    <w:p>
      <w:pPr>
        <w:pStyle w:val="7"/>
        <w:rPr>
          <w:sz w:val="20"/>
        </w:rPr>
      </w:pPr>
    </w:p>
    <w:p>
      <w:pPr>
        <w:pStyle w:val="7"/>
        <w:spacing w:before="54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32120" cy="1501140"/>
            <wp:effectExtent l="0" t="0" r="0" b="7620"/>
            <wp:docPr id="36" name="图片 3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47"/>
      </w:pPr>
    </w:p>
    <w:p>
      <w:pPr>
        <w:pStyle w:val="7"/>
        <w:ind w:left="2753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4.13:</w:t>
      </w:r>
      <w:r>
        <w:rPr>
          <w:spacing w:val="-11"/>
          <w:w w:val="110"/>
        </w:rPr>
        <w:t xml:space="preserve"> </w:t>
      </w:r>
      <w:bookmarkStart w:id="27" w:name="_bookmark20"/>
      <w:bookmarkEnd w:id="27"/>
      <w:r>
        <w:rPr>
          <w:w w:val="110"/>
        </w:rPr>
        <w:t>Создание</w:t>
      </w:r>
      <w:r>
        <w:rPr>
          <w:spacing w:val="-11"/>
          <w:w w:val="110"/>
        </w:rPr>
        <w:t xml:space="preserve"> </w:t>
      </w:r>
      <w:r>
        <w:rPr>
          <w:w w:val="110"/>
        </w:rPr>
        <w:t>копии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файла</w:t>
      </w:r>
    </w:p>
    <w:p>
      <w:pPr>
        <w:pStyle w:val="7"/>
      </w:pPr>
    </w:p>
    <w:p>
      <w:pPr>
        <w:pStyle w:val="7"/>
        <w:spacing w:before="8"/>
      </w:pPr>
    </w:p>
    <w:p>
      <w:pPr>
        <w:pStyle w:val="7"/>
        <w:spacing w:before="1" w:line="376" w:lineRule="auto"/>
        <w:ind w:left="128" w:right="953" w:firstLine="239"/>
      </w:pPr>
      <w:r>
        <w:rPr>
          <w:w w:val="110"/>
        </w:rPr>
        <w:t>Вношу</w:t>
      </w:r>
      <w:r>
        <w:rPr>
          <w:spacing w:val="-17"/>
          <w:w w:val="110"/>
        </w:rPr>
        <w:t xml:space="preserve"> </w:t>
      </w:r>
      <w:r>
        <w:rPr>
          <w:w w:val="110"/>
        </w:rPr>
        <w:t>изменения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7"/>
          <w:w w:val="110"/>
        </w:rPr>
        <w:t xml:space="preserve"> </w:t>
      </w:r>
      <w:r>
        <w:rPr>
          <w:w w:val="110"/>
        </w:rPr>
        <w:t>программу</w:t>
      </w:r>
      <w:r>
        <w:rPr>
          <w:spacing w:val="-16"/>
          <w:w w:val="110"/>
        </w:rPr>
        <w:t xml:space="preserve"> </w:t>
      </w:r>
      <w:r>
        <w:rPr>
          <w:w w:val="110"/>
        </w:rPr>
        <w:t>так,</w:t>
      </w:r>
      <w:r>
        <w:rPr>
          <w:spacing w:val="-18"/>
          <w:w w:val="110"/>
        </w:rPr>
        <w:t xml:space="preserve"> </w:t>
      </w:r>
      <w:r>
        <w:rPr>
          <w:w w:val="110"/>
        </w:rPr>
        <w:t>чтобы</w:t>
      </w:r>
      <w:r>
        <w:rPr>
          <w:spacing w:val="-17"/>
          <w:w w:val="110"/>
        </w:rPr>
        <w:t xml:space="preserve"> </w:t>
      </w:r>
      <w:r>
        <w:rPr>
          <w:w w:val="110"/>
        </w:rPr>
        <w:t>она</w:t>
      </w:r>
      <w:r>
        <w:rPr>
          <w:spacing w:val="-16"/>
          <w:w w:val="110"/>
        </w:rPr>
        <w:t xml:space="preserve"> </w:t>
      </w:r>
      <w:r>
        <w:rPr>
          <w:w w:val="110"/>
        </w:rPr>
        <w:t>выводила</w:t>
      </w:r>
      <w:r>
        <w:rPr>
          <w:spacing w:val="-17"/>
          <w:w w:val="110"/>
        </w:rPr>
        <w:t xml:space="preserve"> </w:t>
      </w:r>
      <w:r>
        <w:rPr>
          <w:w w:val="110"/>
        </w:rPr>
        <w:t>введённую</w:t>
      </w:r>
      <w:r>
        <w:rPr>
          <w:spacing w:val="-16"/>
          <w:w w:val="110"/>
        </w:rPr>
        <w:t xml:space="preserve"> </w:t>
      </w:r>
      <w:r>
        <w:rPr>
          <w:w w:val="110"/>
        </w:rPr>
        <w:t>строку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на экран. (рис.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</w:rPr>
        <w:t>4.18).</w:t>
      </w:r>
      <w:r>
        <w:rPr>
          <w:w w:val="110"/>
        </w:rPr>
        <w:fldChar w:fldCharType="end"/>
      </w:r>
    </w:p>
    <w:p>
      <w:pPr>
        <w:spacing w:after="0" w:line="376" w:lineRule="auto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3939540" cy="2674620"/>
            <wp:effectExtent l="0" t="0" r="7620" b="7620"/>
            <wp:docPr id="37" name="图片 3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6"/>
      </w:pPr>
    </w:p>
    <w:p>
      <w:pPr>
        <w:pStyle w:val="7"/>
        <w:ind w:left="2107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4.14:</w:t>
      </w:r>
      <w:r>
        <w:rPr>
          <w:spacing w:val="-6"/>
          <w:w w:val="110"/>
        </w:rPr>
        <w:t xml:space="preserve"> </w:t>
      </w:r>
      <w:bookmarkStart w:id="28" w:name="_bookmark21"/>
      <w:bookmarkEnd w:id="28"/>
      <w:r>
        <w:rPr>
          <w:w w:val="110"/>
        </w:rPr>
        <w:t>Внесение</w:t>
      </w:r>
      <w:r>
        <w:rPr>
          <w:spacing w:val="-7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программу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ind w:left="367"/>
      </w:pPr>
      <w:r>
        <w:t>Сам</w:t>
      </w:r>
      <w:r>
        <w:rPr>
          <w:spacing w:val="27"/>
        </w:rPr>
        <w:t xml:space="preserve"> </w:t>
      </w:r>
      <w:r>
        <w:rPr>
          <w:spacing w:val="-4"/>
        </w:rPr>
        <w:t>код:</w:t>
      </w:r>
    </w:p>
    <w:p>
      <w:pPr>
        <w:pStyle w:val="7"/>
        <w:spacing w:before="157"/>
        <w:ind w:left="367"/>
      </w:pPr>
      <w:r>
        <w:rPr>
          <w:spacing w:val="-4"/>
        </w:rPr>
        <w:t>SECTION</w:t>
      </w:r>
      <w:r>
        <w:rPr>
          <w:spacing w:val="-7"/>
        </w:rPr>
        <w:t xml:space="preserve"> </w:t>
      </w:r>
      <w:r>
        <w:rPr>
          <w:spacing w:val="-2"/>
        </w:rPr>
        <w:t>.data</w:t>
      </w:r>
    </w:p>
    <w:p>
      <w:pPr>
        <w:pStyle w:val="7"/>
        <w:spacing w:before="157" w:line="376" w:lineRule="auto"/>
        <w:ind w:left="367" w:right="6823"/>
      </w:pPr>
      <w:r>
        <w:rPr>
          <w:w w:val="105"/>
        </w:rPr>
        <w:t>msg:</w:t>
      </w:r>
      <w:r>
        <w:rPr>
          <w:spacing w:val="-16"/>
          <w:w w:val="105"/>
        </w:rPr>
        <w:t xml:space="preserve"> </w:t>
      </w:r>
      <w:r>
        <w:rPr>
          <w:w w:val="105"/>
        </w:rPr>
        <w:t>DB</w:t>
      </w:r>
      <w:r>
        <w:rPr>
          <w:spacing w:val="-16"/>
          <w:w w:val="105"/>
        </w:rPr>
        <w:t xml:space="preserve"> </w:t>
      </w:r>
      <w:r>
        <w:rPr>
          <w:w w:val="105"/>
        </w:rPr>
        <w:t>‘Введите</w:t>
      </w:r>
      <w:r>
        <w:rPr>
          <w:spacing w:val="-13"/>
          <w:w w:val="105"/>
        </w:rPr>
        <w:t xml:space="preserve"> </w:t>
      </w:r>
      <w:r>
        <w:rPr>
          <w:w w:val="105"/>
        </w:rPr>
        <w:t>строку:’,10 msgLen: EQU $-msg SECTION</w:t>
      </w:r>
      <w:r>
        <w:rPr>
          <w:spacing w:val="-8"/>
          <w:w w:val="105"/>
        </w:rPr>
        <w:t xml:space="preserve"> </w:t>
      </w:r>
      <w:r>
        <w:rPr>
          <w:w w:val="105"/>
        </w:rPr>
        <w:t>.bss</w:t>
      </w:r>
    </w:p>
    <w:p>
      <w:pPr>
        <w:pStyle w:val="7"/>
        <w:spacing w:before="1"/>
        <w:ind w:left="367"/>
      </w:pPr>
      <w:r>
        <w:t>buf1:</w:t>
      </w:r>
      <w:r>
        <w:rPr>
          <w:spacing w:val="2"/>
        </w:rPr>
        <w:t xml:space="preserve"> </w:t>
      </w:r>
      <w:r>
        <w:t>RESB</w:t>
      </w:r>
      <w:r>
        <w:rPr>
          <w:spacing w:val="3"/>
        </w:rPr>
        <w:t xml:space="preserve"> </w:t>
      </w:r>
      <w:r>
        <w:rPr>
          <w:spacing w:val="-5"/>
        </w:rPr>
        <w:t>80</w:t>
      </w:r>
    </w:p>
    <w:p>
      <w:pPr>
        <w:pStyle w:val="7"/>
        <w:spacing w:before="157" w:line="376" w:lineRule="auto"/>
        <w:ind w:left="367" w:right="8451"/>
      </w:pPr>
      <w:r>
        <w:rPr>
          <w:w w:val="105"/>
        </w:rPr>
        <w:t>SECTION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.text </w:t>
      </w:r>
      <w:r>
        <w:rPr>
          <w:w w:val="90"/>
        </w:rPr>
        <w:t>GLOBAL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_start</w:t>
      </w:r>
    </w:p>
    <w:p>
      <w:pPr>
        <w:pStyle w:val="7"/>
        <w:ind w:left="367"/>
      </w:pPr>
      <w:r>
        <w:rPr>
          <w:spacing w:val="-2"/>
          <w:w w:val="110"/>
        </w:rPr>
        <w:t>_start:</w:t>
      </w:r>
    </w:p>
    <w:p>
      <w:pPr>
        <w:pStyle w:val="7"/>
        <w:spacing w:before="158" w:line="376" w:lineRule="auto"/>
        <w:ind w:left="367" w:right="8473"/>
      </w:pPr>
      <w:r>
        <w:rPr>
          <w:w w:val="110"/>
        </w:rPr>
        <w:t xml:space="preserve">mov eax,4 mov ebx,1 </w:t>
      </w:r>
      <w:r>
        <w:rPr>
          <w:spacing w:val="-4"/>
          <w:w w:val="110"/>
        </w:rPr>
        <w:t>mov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ecx,msg</w:t>
      </w:r>
    </w:p>
    <w:p>
      <w:pPr>
        <w:pStyle w:val="7"/>
        <w:spacing w:line="376" w:lineRule="auto"/>
        <w:ind w:left="367" w:right="7996"/>
      </w:pPr>
      <w:r>
        <w:rPr>
          <w:spacing w:val="-4"/>
          <w:w w:val="110"/>
        </w:rPr>
        <w:t>mov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 xml:space="preserve">edx,msgLen </w:t>
      </w:r>
      <w:r>
        <w:rPr>
          <w:w w:val="110"/>
        </w:rPr>
        <w:t>int 80h</w:t>
      </w:r>
    </w:p>
    <w:p>
      <w:pPr>
        <w:pStyle w:val="7"/>
        <w:ind w:left="367"/>
      </w:pPr>
      <w:r>
        <w:t>mov</w:t>
      </w:r>
      <w:r>
        <w:rPr>
          <w:spacing w:val="34"/>
        </w:rPr>
        <w:t xml:space="preserve"> </w:t>
      </w:r>
      <w:r>
        <w:t>eax,</w:t>
      </w:r>
      <w:r>
        <w:rPr>
          <w:spacing w:val="18"/>
        </w:rPr>
        <w:t xml:space="preserve"> </w:t>
      </w:r>
      <w:r>
        <w:rPr>
          <w:spacing w:val="-10"/>
        </w:rPr>
        <w:t>3</w:t>
      </w:r>
    </w:p>
    <w:p>
      <w:pPr>
        <w:pStyle w:val="7"/>
        <w:spacing w:before="158"/>
        <w:ind w:left="367"/>
      </w:pPr>
      <w:r>
        <w:rPr>
          <w:w w:val="105"/>
        </w:rPr>
        <w:t>mov</w:t>
      </w:r>
      <w:r>
        <w:rPr>
          <w:spacing w:val="3"/>
          <w:w w:val="105"/>
        </w:rPr>
        <w:t xml:space="preserve"> </w:t>
      </w:r>
      <w:r>
        <w:rPr>
          <w:w w:val="105"/>
        </w:rPr>
        <w:t>ebx,</w:t>
      </w:r>
      <w:r>
        <w:rPr>
          <w:spacing w:val="-8"/>
          <w:w w:val="105"/>
        </w:rPr>
        <w:t xml:space="preserve"> </w:t>
      </w:r>
      <w:r>
        <w:rPr>
          <w:spacing w:val="-10"/>
          <w:w w:val="105"/>
        </w:rPr>
        <w:t>0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7"/>
        <w:spacing w:before="100" w:line="376" w:lineRule="auto"/>
        <w:ind w:left="367" w:right="8473"/>
      </w:pPr>
      <w:r>
        <w:rPr>
          <w:spacing w:val="-4"/>
          <w:w w:val="110"/>
        </w:rPr>
        <w:t>mov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ecx,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 xml:space="preserve">buf1 </w:t>
      </w:r>
      <w:r>
        <w:rPr>
          <w:w w:val="110"/>
        </w:rPr>
        <w:t>mov edx, 80 int 80h</w:t>
      </w:r>
    </w:p>
    <w:p>
      <w:pPr>
        <w:pStyle w:val="7"/>
        <w:spacing w:line="376" w:lineRule="auto"/>
        <w:ind w:left="367" w:right="8573"/>
      </w:pPr>
      <w:r>
        <w:rPr>
          <w:w w:val="110"/>
        </w:rPr>
        <w:t xml:space="preserve">mov eax,4 mov ebx,1 </w:t>
      </w:r>
      <w:r>
        <w:rPr>
          <w:spacing w:val="-2"/>
          <w:w w:val="110"/>
        </w:rPr>
        <w:t>mov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ecx,buf1 mov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 xml:space="preserve">edx,buf1 </w:t>
      </w:r>
      <w:r>
        <w:rPr>
          <w:w w:val="110"/>
        </w:rPr>
        <w:t>int 80h</w:t>
      </w:r>
    </w:p>
    <w:p>
      <w:pPr>
        <w:pStyle w:val="7"/>
        <w:spacing w:before="1" w:line="376" w:lineRule="auto"/>
        <w:ind w:left="367" w:right="8935"/>
        <w:jc w:val="both"/>
      </w:pPr>
      <w:r>
        <w:rPr>
          <w:spacing w:val="-2"/>
          <w:w w:val="110"/>
        </w:rPr>
        <w:t>mov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 xml:space="preserve">eax,1 </w:t>
      </w:r>
      <w:r>
        <w:rPr>
          <w:spacing w:val="-4"/>
          <w:w w:val="110"/>
        </w:rPr>
        <w:t>mov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 xml:space="preserve">ebx,0 </w:t>
      </w:r>
      <w:r>
        <w:rPr>
          <w:w w:val="110"/>
        </w:rPr>
        <w:t>int 80h</w:t>
      </w:r>
    </w:p>
    <w:p>
      <w:pPr>
        <w:pStyle w:val="13"/>
        <w:numPr>
          <w:ilvl w:val="2"/>
          <w:numId w:val="4"/>
        </w:numPr>
        <w:tabs>
          <w:tab w:val="left" w:pos="725"/>
        </w:tabs>
        <w:spacing w:before="259" w:after="0" w:line="376" w:lineRule="auto"/>
        <w:ind w:left="725" w:right="1326" w:hanging="314"/>
        <w:jc w:val="left"/>
        <w:rPr>
          <w:sz w:val="24"/>
        </w:rPr>
      </w:pPr>
      <w:r>
        <w:rPr>
          <w:sz w:val="24"/>
        </w:rPr>
        <w:t>Получаю</w:t>
      </w:r>
      <w:r>
        <w:rPr>
          <w:spacing w:val="29"/>
          <w:sz w:val="24"/>
        </w:rPr>
        <w:t xml:space="preserve"> </w:t>
      </w:r>
      <w:r>
        <w:rPr>
          <w:sz w:val="24"/>
        </w:rPr>
        <w:t>исполняемый</w:t>
      </w:r>
      <w:r>
        <w:rPr>
          <w:spacing w:val="27"/>
          <w:sz w:val="24"/>
        </w:rPr>
        <w:t xml:space="preserve"> </w:t>
      </w:r>
      <w:r>
        <w:rPr>
          <w:sz w:val="24"/>
        </w:rPr>
        <w:t>файл</w:t>
      </w:r>
      <w:r>
        <w:rPr>
          <w:spacing w:val="29"/>
          <w:sz w:val="24"/>
        </w:rPr>
        <w:t xml:space="preserve"> </w:t>
      </w:r>
      <w:r>
        <w:rPr>
          <w:sz w:val="24"/>
        </w:rPr>
        <w:t>и</w:t>
      </w:r>
      <w:r>
        <w:rPr>
          <w:spacing w:val="29"/>
          <w:sz w:val="24"/>
        </w:rPr>
        <w:t xml:space="preserve"> </w:t>
      </w:r>
      <w:r>
        <w:rPr>
          <w:sz w:val="24"/>
        </w:rPr>
        <w:t>проверяю</w:t>
      </w:r>
      <w:r>
        <w:rPr>
          <w:spacing w:val="29"/>
          <w:sz w:val="24"/>
        </w:rPr>
        <w:t xml:space="preserve"> </w:t>
      </w:r>
      <w:r>
        <w:rPr>
          <w:sz w:val="24"/>
        </w:rPr>
        <w:t>его</w:t>
      </w:r>
      <w:r>
        <w:rPr>
          <w:spacing w:val="27"/>
          <w:sz w:val="24"/>
        </w:rPr>
        <w:t xml:space="preserve"> </w:t>
      </w:r>
      <w:r>
        <w:rPr>
          <w:sz w:val="24"/>
        </w:rPr>
        <w:t>работу. На</w:t>
      </w:r>
      <w:r>
        <w:rPr>
          <w:spacing w:val="29"/>
          <w:sz w:val="24"/>
        </w:rPr>
        <w:t xml:space="preserve"> </w:t>
      </w:r>
      <w:r>
        <w:rPr>
          <w:sz w:val="24"/>
        </w:rPr>
        <w:t>приглашение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ввести </w:t>
      </w:r>
      <w:r>
        <w:rPr>
          <w:w w:val="110"/>
          <w:sz w:val="24"/>
        </w:rPr>
        <w:t xml:space="preserve">строку ввожу свою фамилию. (рис.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  <w:sz w:val="24"/>
        </w:rPr>
        <w:t>4.18).</w:t>
      </w:r>
      <w:r>
        <w:rPr>
          <w:w w:val="110"/>
          <w:sz w:val="24"/>
        </w:rPr>
        <w:fldChar w:fldCharType="end"/>
      </w:r>
    </w:p>
    <w:p>
      <w:pPr>
        <w:pStyle w:val="7"/>
        <w:spacing w:before="146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6595745" cy="273685"/>
            <wp:effectExtent l="0" t="0" r="3175" b="635"/>
            <wp:docPr id="38" name="图片 3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9"/>
      </w:pPr>
    </w:p>
    <w:p>
      <w:pPr>
        <w:pStyle w:val="7"/>
        <w:ind w:left="2416"/>
      </w:pPr>
      <w:r>
        <w:rPr>
          <w:spacing w:val="2"/>
        </w:rPr>
        <w:t>Рис.</w:t>
      </w:r>
      <w:r>
        <w:rPr>
          <w:spacing w:val="51"/>
        </w:rPr>
        <w:t xml:space="preserve"> </w:t>
      </w:r>
      <w:r>
        <w:rPr>
          <w:spacing w:val="2"/>
        </w:rPr>
        <w:t>4.15:</w:t>
      </w:r>
      <w:r>
        <w:rPr>
          <w:spacing w:val="51"/>
        </w:rPr>
        <w:t xml:space="preserve"> </w:t>
      </w:r>
      <w:bookmarkStart w:id="29" w:name="_bookmark22"/>
      <w:bookmarkEnd w:id="29"/>
      <w:r>
        <w:rPr>
          <w:spacing w:val="2"/>
        </w:rPr>
        <w:t>Запуск</w:t>
      </w:r>
      <w:r>
        <w:rPr>
          <w:spacing w:val="52"/>
        </w:rPr>
        <w:t xml:space="preserve"> </w:t>
      </w:r>
      <w:r>
        <w:rPr>
          <w:spacing w:val="2"/>
        </w:rPr>
        <w:t>исполняющего</w:t>
      </w:r>
      <w:r>
        <w:rPr>
          <w:spacing w:val="51"/>
        </w:rPr>
        <w:t xml:space="preserve"> </w:t>
      </w:r>
      <w:r>
        <w:rPr>
          <w:spacing w:val="-2"/>
        </w:rPr>
        <w:t>файла</w:t>
      </w:r>
    </w:p>
    <w:p>
      <w:pPr>
        <w:pStyle w:val="7"/>
      </w:pPr>
    </w:p>
    <w:p>
      <w:pPr>
        <w:pStyle w:val="7"/>
        <w:spacing w:before="15"/>
      </w:pPr>
    </w:p>
    <w:p>
      <w:pPr>
        <w:pStyle w:val="7"/>
        <w:ind w:left="367"/>
      </w:pPr>
      <w:r>
        <w:rPr>
          <w:w w:val="110"/>
        </w:rPr>
        <w:t>Программа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работает.</w:t>
      </w:r>
    </w:p>
    <w:p>
      <w:pPr>
        <w:pStyle w:val="7"/>
        <w:spacing w:before="140"/>
      </w:pPr>
    </w:p>
    <w:p>
      <w:pPr>
        <w:pStyle w:val="13"/>
        <w:numPr>
          <w:ilvl w:val="2"/>
          <w:numId w:val="4"/>
        </w:numPr>
        <w:tabs>
          <w:tab w:val="left" w:pos="725"/>
        </w:tabs>
        <w:spacing w:before="0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Создаю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копию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lab5-2.asm.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  <w:sz w:val="24"/>
        </w:rPr>
        <w:t>4.18).</w:t>
      </w:r>
      <w:r>
        <w:rPr>
          <w:spacing w:val="-2"/>
          <w:w w:val="110"/>
          <w:sz w:val="24"/>
        </w:rPr>
        <w:fldChar w:fldCharType="end"/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4114800" cy="2636520"/>
            <wp:effectExtent l="0" t="0" r="0" b="0"/>
            <wp:docPr id="39" name="图片 3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4"/>
      </w:pPr>
    </w:p>
    <w:p>
      <w:pPr>
        <w:pStyle w:val="7"/>
        <w:ind w:right="1199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4.16:</w:t>
      </w:r>
      <w:r>
        <w:rPr>
          <w:spacing w:val="-11"/>
          <w:w w:val="110"/>
        </w:rPr>
        <w:t xml:space="preserve"> </w:t>
      </w:r>
      <w:bookmarkStart w:id="30" w:name="_bookmark23"/>
      <w:bookmarkEnd w:id="30"/>
      <w:r>
        <w:rPr>
          <w:w w:val="110"/>
        </w:rPr>
        <w:t>Создание</w:t>
      </w:r>
      <w:r>
        <w:rPr>
          <w:spacing w:val="-11"/>
          <w:w w:val="110"/>
        </w:rPr>
        <w:t xml:space="preserve"> </w:t>
      </w:r>
      <w:r>
        <w:rPr>
          <w:w w:val="110"/>
        </w:rPr>
        <w:t>копии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файла</w:t>
      </w:r>
    </w:p>
    <w:p>
      <w:pPr>
        <w:pStyle w:val="7"/>
      </w:pPr>
    </w:p>
    <w:p>
      <w:pPr>
        <w:pStyle w:val="7"/>
      </w:pPr>
    </w:p>
    <w:p>
      <w:pPr>
        <w:pStyle w:val="7"/>
        <w:spacing w:before="1" w:line="376" w:lineRule="auto"/>
        <w:ind w:left="128" w:right="953" w:firstLine="239"/>
      </w:pPr>
      <w:r>
        <w:rPr>
          <w:w w:val="110"/>
        </w:rPr>
        <w:t xml:space="preserve">Вношу изменения в программу с использование подпрограмм из внешнего </w:t>
      </w:r>
      <w:r>
        <w:t>файла</w:t>
      </w:r>
      <w:r>
        <w:rPr>
          <w:spacing w:val="49"/>
        </w:rPr>
        <w:t xml:space="preserve"> </w:t>
      </w:r>
      <w:r>
        <w:t>in_out.asm</w:t>
      </w:r>
      <w:r>
        <w:rPr>
          <w:spacing w:val="36"/>
        </w:rPr>
        <w:t xml:space="preserve"> </w:t>
      </w:r>
      <w:r>
        <w:t>так,</w:t>
      </w:r>
      <w:r>
        <w:rPr>
          <w:spacing w:val="30"/>
        </w:rPr>
        <w:t xml:space="preserve"> </w:t>
      </w:r>
      <w:r>
        <w:t>чтобы</w:t>
      </w:r>
      <w:r>
        <w:rPr>
          <w:spacing w:val="50"/>
        </w:rPr>
        <w:t xml:space="preserve"> </w:t>
      </w:r>
      <w:r>
        <w:t>она</w:t>
      </w:r>
      <w:r>
        <w:rPr>
          <w:spacing w:val="50"/>
        </w:rPr>
        <w:t xml:space="preserve"> </w:t>
      </w:r>
      <w:r>
        <w:t>выводила</w:t>
      </w:r>
      <w:r>
        <w:rPr>
          <w:spacing w:val="50"/>
        </w:rPr>
        <w:t xml:space="preserve"> </w:t>
      </w:r>
      <w:r>
        <w:t>введённую</w:t>
      </w:r>
      <w:r>
        <w:rPr>
          <w:spacing w:val="50"/>
        </w:rPr>
        <w:t xml:space="preserve"> </w:t>
      </w:r>
      <w:r>
        <w:t>строку</w:t>
      </w:r>
      <w:r>
        <w:rPr>
          <w:spacing w:val="50"/>
        </w:rPr>
        <w:t xml:space="preserve"> </w:t>
      </w:r>
      <w:r>
        <w:t>на</w:t>
      </w:r>
      <w:r>
        <w:rPr>
          <w:spacing w:val="50"/>
        </w:rPr>
        <w:t xml:space="preserve"> </w:t>
      </w:r>
      <w:r>
        <w:t>экран.</w:t>
      </w:r>
      <w:r>
        <w:rPr>
          <w:spacing w:val="32"/>
        </w:rPr>
        <w:t xml:space="preserve"> </w:t>
      </w:r>
      <w:r>
        <w:t>(рис.</w:t>
      </w:r>
      <w:r>
        <w:rPr>
          <w:spacing w:val="32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</w:rPr>
        <w:t>4.18).</w:t>
      </w:r>
      <w:r>
        <w:rPr>
          <w:spacing w:val="-2"/>
        </w:rPr>
        <w:fldChar w:fldCharType="end"/>
      </w:r>
    </w:p>
    <w:p>
      <w:pPr>
        <w:pStyle w:val="7"/>
        <w:rPr>
          <w:rFonts w:hint="eastAsia" w:eastAsia="SimSun"/>
          <w:sz w:val="9"/>
          <w:lang w:eastAsia="zh-CN"/>
        </w:rPr>
      </w:pPr>
      <w:r>
        <w:rPr>
          <w:rFonts w:hint="eastAsia" w:eastAsia="SimSun"/>
          <w:sz w:val="9"/>
          <w:lang w:eastAsia="zh-CN"/>
        </w:rPr>
        <w:drawing>
          <wp:inline distT="0" distB="0" distL="114300" distR="114300">
            <wp:extent cx="5417820" cy="3451860"/>
            <wp:effectExtent l="0" t="0" r="7620" b="7620"/>
            <wp:docPr id="40" name="图片 4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6"/>
      </w:pPr>
    </w:p>
    <w:p>
      <w:pPr>
        <w:pStyle w:val="7"/>
        <w:ind w:right="1199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4.17:</w:t>
      </w:r>
      <w:r>
        <w:rPr>
          <w:spacing w:val="-6"/>
          <w:w w:val="110"/>
        </w:rPr>
        <w:t xml:space="preserve"> </w:t>
      </w:r>
      <w:bookmarkStart w:id="31" w:name="_bookmark24"/>
      <w:bookmarkEnd w:id="31"/>
      <w:r>
        <w:rPr>
          <w:w w:val="110"/>
        </w:rPr>
        <w:t>Внесение</w:t>
      </w:r>
      <w:r>
        <w:rPr>
          <w:spacing w:val="-7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программу</w:t>
      </w:r>
    </w:p>
    <w:p>
      <w:pPr>
        <w:pStyle w:val="7"/>
      </w:pPr>
    </w:p>
    <w:p>
      <w:pPr>
        <w:pStyle w:val="7"/>
        <w:spacing w:before="1"/>
      </w:pPr>
    </w:p>
    <w:p>
      <w:pPr>
        <w:pStyle w:val="7"/>
        <w:ind w:left="367"/>
      </w:pPr>
      <w:r>
        <w:t>Сам</w:t>
      </w:r>
      <w:r>
        <w:rPr>
          <w:spacing w:val="27"/>
        </w:rPr>
        <w:t xml:space="preserve"> </w:t>
      </w:r>
      <w:r>
        <w:rPr>
          <w:spacing w:val="-4"/>
        </w:rPr>
        <w:t>код: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7"/>
        <w:spacing w:before="100"/>
        <w:ind w:left="367"/>
      </w:pPr>
      <w:r>
        <w:rPr>
          <w:w w:val="105"/>
        </w:rPr>
        <w:t>%include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‘in_out.asm’</w:t>
      </w:r>
    </w:p>
    <w:p>
      <w:pPr>
        <w:pStyle w:val="7"/>
        <w:spacing w:before="158"/>
        <w:ind w:left="367"/>
      </w:pPr>
      <w:r>
        <w:rPr>
          <w:spacing w:val="-4"/>
        </w:rPr>
        <w:t>SECTION</w:t>
      </w:r>
      <w:r>
        <w:rPr>
          <w:spacing w:val="-7"/>
        </w:rPr>
        <w:t xml:space="preserve"> </w:t>
      </w:r>
      <w:r>
        <w:rPr>
          <w:spacing w:val="-2"/>
        </w:rPr>
        <w:t>.data</w:t>
      </w:r>
    </w:p>
    <w:p>
      <w:pPr>
        <w:pStyle w:val="7"/>
        <w:spacing w:before="157" w:line="376" w:lineRule="auto"/>
        <w:ind w:left="367" w:right="6823"/>
      </w:pPr>
      <w:r>
        <w:rPr>
          <w:w w:val="105"/>
        </w:rPr>
        <w:t>msg:</w:t>
      </w:r>
      <w:r>
        <w:rPr>
          <w:spacing w:val="-10"/>
          <w:w w:val="105"/>
        </w:rPr>
        <w:t xml:space="preserve"> </w:t>
      </w:r>
      <w:r>
        <w:rPr>
          <w:w w:val="105"/>
        </w:rPr>
        <w:t>DB</w:t>
      </w:r>
      <w:r>
        <w:rPr>
          <w:spacing w:val="-16"/>
          <w:w w:val="105"/>
        </w:rPr>
        <w:t xml:space="preserve"> </w:t>
      </w:r>
      <w:r>
        <w:rPr>
          <w:w w:val="105"/>
        </w:rPr>
        <w:t>‘Введите</w:t>
      </w:r>
      <w:r>
        <w:rPr>
          <w:spacing w:val="-8"/>
          <w:w w:val="105"/>
        </w:rPr>
        <w:t xml:space="preserve"> </w:t>
      </w:r>
      <w:r>
        <w:rPr>
          <w:w w:val="105"/>
        </w:rPr>
        <w:t>строку:’,0h SECTION</w:t>
      </w:r>
      <w:r>
        <w:rPr>
          <w:spacing w:val="-8"/>
          <w:w w:val="105"/>
        </w:rPr>
        <w:t xml:space="preserve"> </w:t>
      </w:r>
      <w:r>
        <w:rPr>
          <w:w w:val="105"/>
        </w:rPr>
        <w:t>.bss</w:t>
      </w:r>
    </w:p>
    <w:p>
      <w:pPr>
        <w:pStyle w:val="7"/>
        <w:ind w:left="367"/>
      </w:pPr>
      <w:r>
        <w:t>buf1:</w:t>
      </w:r>
      <w:r>
        <w:rPr>
          <w:spacing w:val="2"/>
        </w:rPr>
        <w:t xml:space="preserve"> </w:t>
      </w:r>
      <w:r>
        <w:t>RESB</w:t>
      </w:r>
      <w:r>
        <w:rPr>
          <w:spacing w:val="3"/>
        </w:rPr>
        <w:t xml:space="preserve"> </w:t>
      </w:r>
      <w:r>
        <w:rPr>
          <w:spacing w:val="-5"/>
        </w:rPr>
        <w:t>80</w:t>
      </w:r>
    </w:p>
    <w:p>
      <w:pPr>
        <w:pStyle w:val="7"/>
        <w:spacing w:before="157"/>
        <w:ind w:left="367"/>
      </w:pPr>
      <w:r>
        <w:rPr>
          <w:spacing w:val="-4"/>
        </w:rPr>
        <w:t>SECTION</w:t>
      </w:r>
      <w:r>
        <w:rPr>
          <w:spacing w:val="-7"/>
        </w:rPr>
        <w:t xml:space="preserve"> </w:t>
      </w:r>
      <w:r>
        <w:rPr>
          <w:spacing w:val="-2"/>
        </w:rPr>
        <w:t>.text</w:t>
      </w:r>
    </w:p>
    <w:p>
      <w:pPr>
        <w:pStyle w:val="7"/>
        <w:spacing w:before="190"/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GLOBAL</w:t>
      </w:r>
      <w:r>
        <w:rPr>
          <w:rFonts w:ascii="Courier New"/>
          <w:spacing w:val="18"/>
          <w:sz w:val="21"/>
        </w:rPr>
        <w:t xml:space="preserve"> </w:t>
      </w:r>
      <w:r>
        <w:rPr>
          <w:rFonts w:ascii="Courier New"/>
          <w:spacing w:val="-2"/>
          <w:sz w:val="21"/>
        </w:rPr>
        <w:t>_start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_start: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1"/>
          <w:sz w:val="21"/>
        </w:rPr>
        <w:t xml:space="preserve"> </w:t>
      </w:r>
      <w:r>
        <w:rPr>
          <w:rFonts w:ascii="Courier New"/>
          <w:sz w:val="21"/>
        </w:rPr>
        <w:t>eax,</w:t>
      </w:r>
      <w:r>
        <w:rPr>
          <w:rFonts w:ascii="Courier New"/>
          <w:spacing w:val="12"/>
          <w:sz w:val="21"/>
        </w:rPr>
        <w:t xml:space="preserve"> </w:t>
      </w:r>
      <w:r>
        <w:rPr>
          <w:rFonts w:ascii="Courier New"/>
          <w:spacing w:val="-5"/>
          <w:sz w:val="21"/>
        </w:rPr>
        <w:t>msg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call</w:t>
      </w:r>
      <w:r>
        <w:rPr>
          <w:rFonts w:ascii="Courier New"/>
          <w:spacing w:val="13"/>
          <w:sz w:val="21"/>
        </w:rPr>
        <w:t xml:space="preserve"> </w:t>
      </w:r>
      <w:r>
        <w:rPr>
          <w:rFonts w:ascii="Courier New"/>
          <w:spacing w:val="-2"/>
          <w:sz w:val="21"/>
        </w:rPr>
        <w:t>sprint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1"/>
          <w:sz w:val="21"/>
        </w:rPr>
        <w:t xml:space="preserve"> </w:t>
      </w:r>
      <w:r>
        <w:rPr>
          <w:rFonts w:ascii="Courier New"/>
          <w:sz w:val="21"/>
        </w:rPr>
        <w:t>ecx,</w:t>
      </w:r>
      <w:r>
        <w:rPr>
          <w:rFonts w:ascii="Courier New"/>
          <w:spacing w:val="12"/>
          <w:sz w:val="21"/>
        </w:rPr>
        <w:t xml:space="preserve"> </w:t>
      </w:r>
      <w:r>
        <w:rPr>
          <w:rFonts w:ascii="Courier New"/>
          <w:spacing w:val="-4"/>
          <w:sz w:val="21"/>
        </w:rPr>
        <w:t>buf1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1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1"/>
          <w:sz w:val="21"/>
        </w:rPr>
        <w:t xml:space="preserve"> </w:t>
      </w:r>
      <w:r>
        <w:rPr>
          <w:rFonts w:ascii="Courier New"/>
          <w:sz w:val="21"/>
        </w:rPr>
        <w:t>edx,</w:t>
      </w:r>
      <w:r>
        <w:rPr>
          <w:rFonts w:ascii="Courier New"/>
          <w:spacing w:val="12"/>
          <w:sz w:val="21"/>
        </w:rPr>
        <w:t xml:space="preserve"> </w:t>
      </w:r>
      <w:r>
        <w:rPr>
          <w:rFonts w:ascii="Courier New"/>
          <w:spacing w:val="-5"/>
          <w:sz w:val="21"/>
        </w:rPr>
        <w:t>80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2"/>
        <w:rPr>
          <w:rFonts w:ascii="Courier New"/>
          <w:sz w:val="21"/>
        </w:rPr>
      </w:pPr>
    </w:p>
    <w:p>
      <w:pPr>
        <w:spacing w:before="1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call</w:t>
      </w:r>
      <w:r>
        <w:rPr>
          <w:rFonts w:ascii="Courier New"/>
          <w:spacing w:val="13"/>
          <w:sz w:val="21"/>
        </w:rPr>
        <w:t xml:space="preserve"> </w:t>
      </w:r>
      <w:r>
        <w:rPr>
          <w:rFonts w:ascii="Courier New"/>
          <w:spacing w:val="-2"/>
          <w:sz w:val="21"/>
        </w:rPr>
        <w:t>sread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0"/>
          <w:sz w:val="21"/>
        </w:rPr>
        <w:t xml:space="preserve"> </w:t>
      </w:r>
      <w:r>
        <w:rPr>
          <w:rFonts w:ascii="Courier New"/>
          <w:spacing w:val="-2"/>
          <w:sz w:val="21"/>
        </w:rPr>
        <w:t>eax,4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0"/>
          <w:sz w:val="21"/>
        </w:rPr>
        <w:t xml:space="preserve"> </w:t>
      </w:r>
      <w:r>
        <w:rPr>
          <w:rFonts w:ascii="Courier New"/>
          <w:spacing w:val="-2"/>
          <w:sz w:val="21"/>
        </w:rPr>
        <w:t>ebx,1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mov</w:t>
      </w:r>
      <w:r>
        <w:rPr>
          <w:rFonts w:ascii="Courier New"/>
          <w:spacing w:val="10"/>
          <w:sz w:val="21"/>
        </w:rPr>
        <w:t xml:space="preserve"> </w:t>
      </w:r>
      <w:r>
        <w:rPr>
          <w:rFonts w:ascii="Courier New"/>
          <w:spacing w:val="-2"/>
          <w:sz w:val="21"/>
        </w:rPr>
        <w:t>ecx,buf1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int</w:t>
      </w:r>
      <w:r>
        <w:rPr>
          <w:rFonts w:ascii="Courier New"/>
          <w:spacing w:val="10"/>
          <w:sz w:val="21"/>
        </w:rPr>
        <w:t xml:space="preserve"> </w:t>
      </w:r>
      <w:r>
        <w:rPr>
          <w:rFonts w:ascii="Courier New"/>
          <w:spacing w:val="-5"/>
          <w:sz w:val="21"/>
        </w:rPr>
        <w:t>80h</w:t>
      </w:r>
    </w:p>
    <w:p>
      <w:pPr>
        <w:pStyle w:val="7"/>
        <w:rPr>
          <w:rFonts w:ascii="Courier New"/>
          <w:sz w:val="21"/>
        </w:rPr>
      </w:pPr>
    </w:p>
    <w:p>
      <w:pPr>
        <w:pStyle w:val="7"/>
        <w:spacing w:before="153"/>
        <w:rPr>
          <w:rFonts w:ascii="Courier New"/>
          <w:sz w:val="21"/>
        </w:rPr>
      </w:pPr>
    </w:p>
    <w:p>
      <w:pPr>
        <w:spacing w:before="0"/>
        <w:ind w:left="12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call</w:t>
      </w:r>
      <w:r>
        <w:rPr>
          <w:rFonts w:ascii="Courier New"/>
          <w:spacing w:val="13"/>
          <w:sz w:val="21"/>
        </w:rPr>
        <w:t xml:space="preserve"> </w:t>
      </w:r>
      <w:r>
        <w:rPr>
          <w:rFonts w:ascii="Courier New"/>
          <w:spacing w:val="-4"/>
          <w:sz w:val="21"/>
        </w:rPr>
        <w:t>quit</w:t>
      </w:r>
    </w:p>
    <w:p>
      <w:pPr>
        <w:spacing w:after="0"/>
        <w:jc w:val="left"/>
        <w:rPr>
          <w:rFonts w:ascii="Courier New"/>
          <w:sz w:val="21"/>
        </w:rPr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13"/>
        <w:numPr>
          <w:ilvl w:val="2"/>
          <w:numId w:val="4"/>
        </w:numPr>
        <w:tabs>
          <w:tab w:val="left" w:pos="725"/>
        </w:tabs>
        <w:spacing w:before="100" w:after="0" w:line="240" w:lineRule="auto"/>
        <w:ind w:left="725" w:right="0" w:hanging="313"/>
        <w:jc w:val="left"/>
        <w:rPr>
          <w:sz w:val="24"/>
        </w:rPr>
      </w:pPr>
      <w:r>
        <w:rPr>
          <w:w w:val="110"/>
          <w:sz w:val="24"/>
        </w:rPr>
        <w:t>Создаю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исполняемый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проверяю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работу.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pacing w:val="-2"/>
          <w:w w:val="110"/>
          <w:sz w:val="24"/>
        </w:rPr>
        <w:t>4.18).</w:t>
      </w:r>
      <w:r>
        <w:rPr>
          <w:spacing w:val="-2"/>
          <w:w w:val="110"/>
          <w:sz w:val="24"/>
        </w:rPr>
        <w:fldChar w:fldCharType="end"/>
      </w:r>
    </w:p>
    <w:p>
      <w:pPr>
        <w:pStyle w:val="7"/>
        <w:rPr>
          <w:sz w:val="20"/>
        </w:rPr>
      </w:pPr>
    </w:p>
    <w:p>
      <w:pPr>
        <w:pStyle w:val="7"/>
        <w:spacing w:before="73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4319905" cy="2796540"/>
            <wp:effectExtent l="0" t="0" r="8255" b="7620"/>
            <wp:docPr id="41" name="图片 4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>
      <w:pPr>
        <w:pStyle w:val="7"/>
        <w:spacing w:before="127"/>
      </w:pPr>
    </w:p>
    <w:p>
      <w:pPr>
        <w:pStyle w:val="7"/>
        <w:spacing w:before="1"/>
        <w:ind w:left="2416"/>
      </w:pPr>
      <w:r>
        <w:rPr>
          <w:spacing w:val="2"/>
        </w:rPr>
        <w:t>Рис.</w:t>
      </w:r>
      <w:r>
        <w:rPr>
          <w:spacing w:val="51"/>
        </w:rPr>
        <w:t xml:space="preserve"> </w:t>
      </w:r>
      <w:r>
        <w:rPr>
          <w:spacing w:val="2"/>
        </w:rPr>
        <w:t>4.18:</w:t>
      </w:r>
      <w:r>
        <w:rPr>
          <w:spacing w:val="51"/>
        </w:rPr>
        <w:t xml:space="preserve"> </w:t>
      </w:r>
      <w:bookmarkStart w:id="32" w:name="_bookmark25"/>
      <w:bookmarkEnd w:id="32"/>
      <w:r>
        <w:rPr>
          <w:spacing w:val="2"/>
        </w:rPr>
        <w:t>Запуск</w:t>
      </w:r>
      <w:r>
        <w:rPr>
          <w:spacing w:val="52"/>
        </w:rPr>
        <w:t xml:space="preserve"> </w:t>
      </w:r>
      <w:r>
        <w:rPr>
          <w:spacing w:val="2"/>
        </w:rPr>
        <w:t>исполняющего</w:t>
      </w:r>
      <w:r>
        <w:rPr>
          <w:spacing w:val="51"/>
        </w:rPr>
        <w:t xml:space="preserve"> </w:t>
      </w:r>
      <w:r>
        <w:rPr>
          <w:spacing w:val="-2"/>
        </w:rPr>
        <w:t>файла</w:t>
      </w:r>
    </w:p>
    <w:p>
      <w:pPr>
        <w:pStyle w:val="7"/>
      </w:pPr>
    </w:p>
    <w:p>
      <w:pPr>
        <w:pStyle w:val="7"/>
        <w:spacing w:before="14"/>
      </w:pPr>
    </w:p>
    <w:p>
      <w:pPr>
        <w:pStyle w:val="7"/>
        <w:ind w:left="367"/>
      </w:pPr>
      <w:r>
        <w:rPr>
          <w:w w:val="110"/>
        </w:rPr>
        <w:t>Программа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работает.</w:t>
      </w:r>
    </w:p>
    <w:p>
      <w:pPr>
        <w:spacing w:after="0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56"/>
        </w:tabs>
        <w:spacing w:before="1" w:after="0" w:line="240" w:lineRule="auto"/>
        <w:ind w:left="656" w:right="0" w:hanging="528"/>
        <w:jc w:val="left"/>
      </w:pPr>
      <w:bookmarkStart w:id="33" w:name="Выводы"/>
      <w:bookmarkEnd w:id="33"/>
      <w:bookmarkStart w:id="34" w:name="_bookmark26"/>
      <w:bookmarkEnd w:id="34"/>
      <w:r>
        <w:rPr>
          <w:spacing w:val="-2"/>
        </w:rPr>
        <w:t>Выводы</w:t>
      </w:r>
    </w:p>
    <w:p>
      <w:pPr>
        <w:pStyle w:val="7"/>
        <w:spacing w:before="278"/>
        <w:rPr>
          <w:rFonts w:ascii="Trebuchet MS"/>
          <w:b/>
          <w:sz w:val="49"/>
        </w:rPr>
      </w:pPr>
    </w:p>
    <w:p>
      <w:pPr>
        <w:pStyle w:val="7"/>
        <w:spacing w:before="1" w:line="376" w:lineRule="auto"/>
        <w:ind w:left="128" w:right="1326" w:firstLine="239"/>
        <w:jc w:val="both"/>
      </w:pPr>
      <w:r>
        <w:t xml:space="preserve">Благодаря данной лабораторной работе я приобрела навыки работы в Midnight </w:t>
      </w:r>
      <w:r>
        <w:rPr>
          <w:w w:val="110"/>
        </w:rPr>
        <w:t>Commander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освоила</w:t>
      </w:r>
      <w:r>
        <w:rPr>
          <w:spacing w:val="-4"/>
          <w:w w:val="110"/>
        </w:rPr>
        <w:t xml:space="preserve"> </w:t>
      </w:r>
      <w:r>
        <w:rPr>
          <w:w w:val="110"/>
        </w:rPr>
        <w:t>инструкции</w:t>
      </w:r>
      <w:r>
        <w:rPr>
          <w:spacing w:val="-4"/>
          <w:w w:val="110"/>
        </w:rPr>
        <w:t xml:space="preserve"> </w:t>
      </w:r>
      <w:r>
        <w:rPr>
          <w:w w:val="110"/>
        </w:rPr>
        <w:t>языка</w:t>
      </w:r>
      <w:r>
        <w:rPr>
          <w:spacing w:val="-4"/>
          <w:w w:val="110"/>
        </w:rPr>
        <w:t xml:space="preserve"> </w:t>
      </w:r>
      <w:r>
        <w:rPr>
          <w:w w:val="110"/>
        </w:rPr>
        <w:t>ассемблер</w:t>
      </w:r>
      <w:r>
        <w:rPr>
          <w:spacing w:val="-4"/>
          <w:w w:val="110"/>
        </w:rPr>
        <w:t xml:space="preserve"> </w:t>
      </w:r>
      <w:r>
        <w:rPr>
          <w:w w:val="110"/>
        </w:rPr>
        <w:t>mov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int,</w:t>
      </w:r>
      <w:r>
        <w:rPr>
          <w:spacing w:val="-14"/>
          <w:w w:val="110"/>
        </w:rPr>
        <w:t xml:space="preserve"> </w:t>
      </w:r>
      <w:r>
        <w:rPr>
          <w:w w:val="110"/>
        </w:rPr>
        <w:t>что</w:t>
      </w:r>
      <w:r>
        <w:rPr>
          <w:spacing w:val="-4"/>
          <w:w w:val="110"/>
        </w:rPr>
        <w:t xml:space="preserve"> </w:t>
      </w:r>
      <w:r>
        <w:rPr>
          <w:w w:val="110"/>
        </w:rPr>
        <w:t>поможет</w:t>
      </w:r>
      <w:r>
        <w:rPr>
          <w:spacing w:val="-10"/>
          <w:w w:val="110"/>
        </w:rPr>
        <w:t xml:space="preserve"> </w:t>
      </w:r>
      <w:r>
        <w:rPr>
          <w:w w:val="110"/>
        </w:rPr>
        <w:t>мне при выполнении последующих лабораторных работ.</w:t>
      </w:r>
    </w:p>
    <w:p>
      <w:pPr>
        <w:spacing w:after="0" w:line="376" w:lineRule="auto"/>
        <w:jc w:val="both"/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7"/>
        <w:rPr>
          <w:sz w:val="49"/>
        </w:rPr>
      </w:pPr>
    </w:p>
    <w:p>
      <w:pPr>
        <w:pStyle w:val="7"/>
        <w:spacing w:before="10"/>
        <w:rPr>
          <w:sz w:val="49"/>
        </w:rPr>
      </w:pPr>
    </w:p>
    <w:p>
      <w:pPr>
        <w:pStyle w:val="2"/>
        <w:ind w:left="128" w:firstLine="0"/>
      </w:pPr>
      <w:bookmarkStart w:id="35" w:name="_bookmark27"/>
      <w:bookmarkEnd w:id="35"/>
      <w:bookmarkStart w:id="36" w:name="Список литературы"/>
      <w:bookmarkEnd w:id="36"/>
      <w:r>
        <w:rPr>
          <w:w w:val="90"/>
        </w:rPr>
        <w:t>Список</w:t>
      </w:r>
      <w:r>
        <w:rPr>
          <w:spacing w:val="-1"/>
          <w:w w:val="90"/>
        </w:rPr>
        <w:t xml:space="preserve"> </w:t>
      </w:r>
      <w:r>
        <w:rPr>
          <w:spacing w:val="-2"/>
          <w:w w:val="95"/>
        </w:rPr>
        <w:t>литературы</w:t>
      </w:r>
    </w:p>
    <w:p>
      <w:pPr>
        <w:pStyle w:val="7"/>
        <w:spacing w:before="278"/>
        <w:rPr>
          <w:rFonts w:ascii="Trebuchet MS"/>
          <w:b/>
          <w:sz w:val="49"/>
        </w:rPr>
      </w:pPr>
    </w:p>
    <w:p>
      <w:pPr>
        <w:pStyle w:val="13"/>
        <w:numPr>
          <w:ilvl w:val="0"/>
          <w:numId w:val="6"/>
        </w:numPr>
        <w:tabs>
          <w:tab w:val="left" w:pos="725"/>
        </w:tabs>
        <w:spacing w:before="1" w:after="0" w:line="240" w:lineRule="auto"/>
        <w:ind w:left="725" w:right="0" w:hanging="313"/>
        <w:jc w:val="left"/>
        <w:rPr>
          <w:sz w:val="24"/>
        </w:rPr>
      </w:pPr>
      <w:r>
        <w:rPr>
          <w:sz w:val="24"/>
        </w:rPr>
        <w:t>GDB: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GNU</w:t>
      </w:r>
      <w:r>
        <w:rPr>
          <w:spacing w:val="52"/>
          <w:sz w:val="24"/>
        </w:rPr>
        <w:t xml:space="preserve"> </w:t>
      </w:r>
      <w:r>
        <w:rPr>
          <w:sz w:val="24"/>
        </w:rPr>
        <w:t>Project</w:t>
      </w:r>
      <w:r>
        <w:rPr>
          <w:spacing w:val="53"/>
          <w:sz w:val="24"/>
        </w:rPr>
        <w:t xml:space="preserve"> </w:t>
      </w:r>
      <w:r>
        <w:rPr>
          <w:sz w:val="24"/>
        </w:rPr>
        <w:t>Debugger.</w:t>
      </w:r>
      <w:r>
        <w:rPr>
          <w:spacing w:val="14"/>
          <w:sz w:val="24"/>
        </w:rPr>
        <w:t xml:space="preserve"> </w:t>
      </w:r>
      <w:r>
        <w:rPr>
          <w:sz w:val="24"/>
        </w:rPr>
        <w:t>—</w:t>
      </w:r>
      <w:r>
        <w:rPr>
          <w:spacing w:val="33"/>
          <w:sz w:val="24"/>
        </w:rPr>
        <w:t xml:space="preserve"> </w:t>
      </w:r>
      <w:r>
        <w:rPr>
          <w:sz w:val="24"/>
        </w:rPr>
        <w:t>URL:</w:t>
      </w:r>
      <w:r>
        <w:rPr>
          <w:spacing w:val="53"/>
          <w:sz w:val="24"/>
        </w:rPr>
        <w:t xml:space="preserve"> </w:t>
      </w:r>
      <w:r>
        <w:rPr>
          <w:spacing w:val="-2"/>
          <w:sz w:val="24"/>
        </w:rPr>
        <w:t>ht</w:t>
      </w:r>
      <w:r>
        <w:fldChar w:fldCharType="begin"/>
      </w:r>
      <w:r>
        <w:instrText xml:space="preserve"> HYPERLINK "http://www.gnu.org/software/gdb/" \h </w:instrText>
      </w:r>
      <w:r>
        <w:fldChar w:fldCharType="separate"/>
      </w:r>
      <w:r>
        <w:rPr>
          <w:spacing w:val="-2"/>
          <w:sz w:val="24"/>
        </w:rPr>
        <w:t>tps://w</w:t>
      </w:r>
      <w:r>
        <w:rPr>
          <w:spacing w:val="-2"/>
          <w:sz w:val="24"/>
        </w:rPr>
        <w:fldChar w:fldCharType="end"/>
      </w:r>
      <w:r>
        <w:rPr>
          <w:spacing w:val="-2"/>
          <w:sz w:val="24"/>
        </w:rPr>
        <w:t>ww</w:t>
      </w:r>
      <w:r>
        <w:fldChar w:fldCharType="begin"/>
      </w:r>
      <w:r>
        <w:instrText xml:space="preserve"> HYPERLINK "http://www.gnu.org/software/gdb/" \h </w:instrText>
      </w:r>
      <w:r>
        <w:fldChar w:fldCharType="separate"/>
      </w:r>
      <w:r>
        <w:rPr>
          <w:spacing w:val="-2"/>
          <w:sz w:val="24"/>
        </w:rPr>
        <w:t>.gnu.org/software/gdb/.</w:t>
      </w:r>
      <w:r>
        <w:rPr>
          <w:spacing w:val="-2"/>
          <w:sz w:val="24"/>
        </w:rPr>
        <w:fldChar w:fldCharType="end"/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57" w:after="0" w:line="240" w:lineRule="auto"/>
        <w:ind w:left="725" w:right="0" w:hanging="313"/>
        <w:jc w:val="left"/>
        <w:rPr>
          <w:sz w:val="24"/>
        </w:rPr>
      </w:pPr>
      <w:r>
        <w:rPr>
          <w:spacing w:val="-2"/>
          <w:sz w:val="24"/>
        </w:rPr>
        <w:t>GNU</w:t>
      </w:r>
      <w:r>
        <w:rPr>
          <w:spacing w:val="50"/>
          <w:sz w:val="24"/>
        </w:rPr>
        <w:t xml:space="preserve"> </w:t>
      </w:r>
      <w:r>
        <w:rPr>
          <w:spacing w:val="-2"/>
          <w:sz w:val="24"/>
        </w:rPr>
        <w:t>Bash</w:t>
      </w:r>
      <w:r>
        <w:rPr>
          <w:spacing w:val="50"/>
          <w:sz w:val="24"/>
        </w:rPr>
        <w:t xml:space="preserve"> </w:t>
      </w:r>
      <w:r>
        <w:rPr>
          <w:spacing w:val="-2"/>
          <w:sz w:val="24"/>
        </w:rPr>
        <w:t>Manual.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32"/>
          <w:sz w:val="24"/>
        </w:rPr>
        <w:t xml:space="preserve"> </w:t>
      </w:r>
      <w:r>
        <w:rPr>
          <w:spacing w:val="-2"/>
          <w:sz w:val="24"/>
        </w:rPr>
        <w:t>2016.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32"/>
          <w:sz w:val="24"/>
        </w:rPr>
        <w:t xml:space="preserve"> </w:t>
      </w:r>
      <w:r>
        <w:rPr>
          <w:spacing w:val="-2"/>
          <w:sz w:val="24"/>
        </w:rPr>
        <w:t>URL:</w:t>
      </w:r>
      <w:r>
        <w:rPr>
          <w:spacing w:val="52"/>
          <w:sz w:val="24"/>
        </w:rPr>
        <w:t xml:space="preserve"> </w:t>
      </w:r>
      <w:r>
        <w:rPr>
          <w:spacing w:val="-2"/>
          <w:sz w:val="24"/>
        </w:rPr>
        <w:t>ht</w:t>
      </w:r>
      <w:r>
        <w:fldChar w:fldCharType="begin"/>
      </w:r>
      <w:r>
        <w:instrText xml:space="preserve"> HYPERLINK "http://www.gnu.org/software/bash/manual/" \h </w:instrText>
      </w:r>
      <w:r>
        <w:fldChar w:fldCharType="separate"/>
      </w:r>
      <w:r>
        <w:rPr>
          <w:spacing w:val="-2"/>
          <w:sz w:val="24"/>
        </w:rPr>
        <w:t>tps://w</w:t>
      </w:r>
      <w:r>
        <w:rPr>
          <w:spacing w:val="-2"/>
          <w:sz w:val="24"/>
        </w:rPr>
        <w:fldChar w:fldCharType="end"/>
      </w:r>
      <w:r>
        <w:rPr>
          <w:spacing w:val="-2"/>
          <w:sz w:val="24"/>
        </w:rPr>
        <w:t>ww</w:t>
      </w:r>
      <w:r>
        <w:fldChar w:fldCharType="begin"/>
      </w:r>
      <w:r>
        <w:instrText xml:space="preserve"> HYPERLINK "http://www.gnu.org/software/bash/manual/" \h </w:instrText>
      </w:r>
      <w:r>
        <w:fldChar w:fldCharType="separate"/>
      </w:r>
      <w:r>
        <w:rPr>
          <w:spacing w:val="-2"/>
          <w:sz w:val="24"/>
        </w:rPr>
        <w:t>.gnu.org/software/bash/manual/.</w:t>
      </w:r>
      <w:r>
        <w:rPr>
          <w:spacing w:val="-2"/>
          <w:sz w:val="24"/>
        </w:rPr>
        <w:fldChar w:fldCharType="end"/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57" w:after="0" w:line="376" w:lineRule="auto"/>
        <w:ind w:left="725" w:right="1275" w:hanging="314"/>
        <w:jc w:val="left"/>
        <w:rPr>
          <w:sz w:val="24"/>
        </w:rPr>
      </w:pPr>
      <w:r>
        <w:rPr>
          <w:w w:val="110"/>
          <w:sz w:val="24"/>
        </w:rPr>
        <w:t>Midnight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Commander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Development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Center.</w:t>
      </w:r>
      <w:r>
        <w:rPr>
          <w:spacing w:val="-27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-27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URL: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https://midnight- commander.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org/.</w:t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" w:after="0" w:line="240" w:lineRule="auto"/>
        <w:ind w:left="725" w:right="0" w:hanging="313"/>
        <w:jc w:val="left"/>
        <w:rPr>
          <w:sz w:val="24"/>
        </w:rPr>
      </w:pPr>
      <w:r>
        <w:rPr>
          <w:sz w:val="24"/>
        </w:rPr>
        <w:t>NASM</w:t>
      </w:r>
      <w:r>
        <w:rPr>
          <w:spacing w:val="36"/>
          <w:sz w:val="24"/>
        </w:rPr>
        <w:t xml:space="preserve"> </w:t>
      </w:r>
      <w:r>
        <w:rPr>
          <w:sz w:val="24"/>
        </w:rPr>
        <w:t>Assembly</w:t>
      </w:r>
      <w:r>
        <w:rPr>
          <w:spacing w:val="46"/>
          <w:sz w:val="24"/>
        </w:rPr>
        <w:t xml:space="preserve"> </w:t>
      </w:r>
      <w:r>
        <w:rPr>
          <w:sz w:val="24"/>
        </w:rPr>
        <w:t>Language</w:t>
      </w:r>
      <w:r>
        <w:rPr>
          <w:spacing w:val="45"/>
          <w:sz w:val="24"/>
        </w:rPr>
        <w:t xml:space="preserve"> </w:t>
      </w:r>
      <w:r>
        <w:rPr>
          <w:sz w:val="24"/>
        </w:rPr>
        <w:t>Tutorials.</w:t>
      </w:r>
      <w:r>
        <w:rPr>
          <w:spacing w:val="10"/>
          <w:sz w:val="24"/>
        </w:rPr>
        <w:t xml:space="preserve"> </w:t>
      </w:r>
      <w:r>
        <w:rPr>
          <w:sz w:val="24"/>
        </w:rPr>
        <w:t>—</w:t>
      </w:r>
      <w:r>
        <w:rPr>
          <w:spacing w:val="27"/>
          <w:sz w:val="24"/>
        </w:rPr>
        <w:t xml:space="preserve"> </w:t>
      </w:r>
      <w:r>
        <w:rPr>
          <w:sz w:val="24"/>
        </w:rPr>
        <w:t>2021.</w:t>
      </w:r>
      <w:r>
        <w:rPr>
          <w:spacing w:val="9"/>
          <w:sz w:val="24"/>
        </w:rPr>
        <w:t xml:space="preserve"> </w:t>
      </w:r>
      <w:r>
        <w:rPr>
          <w:sz w:val="24"/>
        </w:rPr>
        <w:t>—</w:t>
      </w:r>
      <w:r>
        <w:rPr>
          <w:spacing w:val="28"/>
          <w:sz w:val="24"/>
        </w:rPr>
        <w:t xml:space="preserve"> </w:t>
      </w:r>
      <w:r>
        <w:rPr>
          <w:sz w:val="24"/>
        </w:rPr>
        <w:t>URL: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https://asmtutor.com/.</w:t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57" w:after="0" w:line="376" w:lineRule="auto"/>
        <w:ind w:left="725" w:right="1287" w:hanging="314"/>
        <w:jc w:val="left"/>
        <w:rPr>
          <w:sz w:val="24"/>
        </w:rPr>
      </w:pPr>
      <w:r>
        <w:rPr>
          <w:w w:val="105"/>
          <w:sz w:val="24"/>
        </w:rPr>
        <w:t>Newham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bash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Shell: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Unix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Shell</w:t>
      </w:r>
      <w:r>
        <w:rPr>
          <w:spacing w:val="74"/>
          <w:w w:val="105"/>
          <w:sz w:val="24"/>
        </w:rPr>
        <w:t xml:space="preserve"> </w:t>
      </w:r>
      <w:r>
        <w:rPr>
          <w:w w:val="105"/>
          <w:sz w:val="24"/>
        </w:rPr>
        <w:t>Programming.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O’Reilly Media,</w:t>
      </w:r>
      <w:r>
        <w:rPr>
          <w:spacing w:val="61"/>
          <w:w w:val="105"/>
          <w:sz w:val="24"/>
        </w:rPr>
        <w:t xml:space="preserve"> </w:t>
      </w:r>
      <w:r>
        <w:rPr>
          <w:w w:val="105"/>
          <w:sz w:val="24"/>
        </w:rPr>
        <w:t>2005.</w:t>
      </w:r>
      <w:r>
        <w:rPr>
          <w:spacing w:val="5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1"/>
          <w:w w:val="105"/>
          <w:sz w:val="24"/>
        </w:rPr>
        <w:t xml:space="preserve"> </w:t>
      </w:r>
      <w:r>
        <w:rPr>
          <w:w w:val="105"/>
          <w:sz w:val="24"/>
        </w:rPr>
        <w:t>354</w:t>
      </w:r>
      <w:r>
        <w:rPr>
          <w:spacing w:val="71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5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1"/>
          <w:w w:val="105"/>
          <w:sz w:val="24"/>
        </w:rPr>
        <w:t xml:space="preserve"> </w:t>
      </w:r>
      <w:r>
        <w:rPr>
          <w:w w:val="105"/>
          <w:sz w:val="24"/>
        </w:rPr>
        <w:t>(In</w:t>
      </w:r>
      <w:r>
        <w:rPr>
          <w:spacing w:val="7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71"/>
          <w:w w:val="105"/>
          <w:sz w:val="24"/>
        </w:rPr>
        <w:t xml:space="preserve"> </w:t>
      </w:r>
      <w:r>
        <w:rPr>
          <w:w w:val="105"/>
          <w:sz w:val="24"/>
        </w:rPr>
        <w:t>Nutshell).</w:t>
      </w:r>
      <w:r>
        <w:rPr>
          <w:spacing w:val="5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1"/>
          <w:w w:val="105"/>
          <w:sz w:val="24"/>
        </w:rPr>
        <w:t xml:space="preserve"> </w:t>
      </w:r>
      <w:r>
        <w:rPr>
          <w:w w:val="105"/>
          <w:sz w:val="24"/>
        </w:rPr>
        <w:t>ISBN</w:t>
      </w:r>
      <w:r>
        <w:rPr>
          <w:spacing w:val="71"/>
          <w:w w:val="105"/>
          <w:sz w:val="24"/>
        </w:rPr>
        <w:t xml:space="preserve"> </w:t>
      </w:r>
      <w:r>
        <w:rPr>
          <w:w w:val="105"/>
          <w:sz w:val="24"/>
        </w:rPr>
        <w:t>0596009658.</w:t>
      </w:r>
      <w:r>
        <w:rPr>
          <w:spacing w:val="5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1"/>
          <w:w w:val="105"/>
          <w:sz w:val="24"/>
        </w:rPr>
        <w:t xml:space="preserve"> </w:t>
      </w:r>
      <w:r>
        <w:rPr>
          <w:w w:val="105"/>
          <w:sz w:val="24"/>
        </w:rPr>
        <w:t>URL:</w:t>
      </w:r>
    </w:p>
    <w:p>
      <w:pPr>
        <w:pStyle w:val="7"/>
        <w:ind w:left="725"/>
      </w:pPr>
      <w:r>
        <w:fldChar w:fldCharType="begin"/>
      </w:r>
      <w:r>
        <w:instrText xml:space="preserve"> HYPERLINK "http://www.amazon.com/Learningbash-Shell-Programming-Nutshell/dp/0596009658" \h </w:instrText>
      </w:r>
      <w:r>
        <w:fldChar w:fldCharType="separate"/>
      </w:r>
      <w:r>
        <w:t>http://www.amazon.com/Learningbash-Shell-Programming-</w:t>
      </w:r>
      <w:r>
        <w:rPr>
          <w:spacing w:val="-2"/>
        </w:rPr>
        <w:t>Nutshell/dp/0596009658.</w:t>
      </w:r>
      <w:r>
        <w:rPr>
          <w:spacing w:val="-2"/>
        </w:rPr>
        <w:fldChar w:fldCharType="end"/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58" w:after="0" w:line="376" w:lineRule="auto"/>
        <w:ind w:left="725" w:right="1326" w:hanging="314"/>
        <w:jc w:val="left"/>
        <w:rPr>
          <w:sz w:val="24"/>
        </w:rPr>
      </w:pPr>
      <w:r>
        <w:rPr>
          <w:w w:val="105"/>
          <w:sz w:val="24"/>
        </w:rPr>
        <w:t>Robbins A. Bash Pocket Reference.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— O’Reilly Media, 2016.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— 156 с.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 xml:space="preserve">— ISBN </w:t>
      </w:r>
      <w:r>
        <w:rPr>
          <w:spacing w:val="-2"/>
          <w:w w:val="105"/>
          <w:sz w:val="24"/>
        </w:rPr>
        <w:t>978-1491941591.</w:t>
      </w:r>
    </w:p>
    <w:p>
      <w:pPr>
        <w:pStyle w:val="13"/>
        <w:numPr>
          <w:ilvl w:val="0"/>
          <w:numId w:val="6"/>
        </w:numPr>
        <w:tabs>
          <w:tab w:val="left" w:pos="718"/>
        </w:tabs>
        <w:spacing w:before="0" w:after="0" w:line="240" w:lineRule="auto"/>
        <w:ind w:left="718" w:right="0" w:hanging="282"/>
        <w:jc w:val="left"/>
        <w:rPr>
          <w:sz w:val="24"/>
        </w:rPr>
      </w:pPr>
      <w:r>
        <w:rPr>
          <w:sz w:val="24"/>
        </w:rPr>
        <w:t>The</w:t>
      </w:r>
      <w:r>
        <w:rPr>
          <w:spacing w:val="65"/>
          <w:sz w:val="24"/>
        </w:rPr>
        <w:t xml:space="preserve"> </w:t>
      </w:r>
      <w:r>
        <w:rPr>
          <w:sz w:val="24"/>
        </w:rPr>
        <w:t>NASM</w:t>
      </w:r>
      <w:r>
        <w:rPr>
          <w:spacing w:val="65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22"/>
          <w:sz w:val="24"/>
        </w:rPr>
        <w:t xml:space="preserve"> </w:t>
      </w:r>
      <w:r>
        <w:rPr>
          <w:sz w:val="24"/>
        </w:rPr>
        <w:t>—</w:t>
      </w:r>
      <w:r>
        <w:rPr>
          <w:spacing w:val="44"/>
          <w:sz w:val="24"/>
        </w:rPr>
        <w:t xml:space="preserve"> </w:t>
      </w:r>
      <w:r>
        <w:rPr>
          <w:sz w:val="24"/>
        </w:rPr>
        <w:t>2021.</w:t>
      </w:r>
      <w:r>
        <w:rPr>
          <w:spacing w:val="22"/>
          <w:sz w:val="24"/>
        </w:rPr>
        <w:t xml:space="preserve"> </w:t>
      </w:r>
      <w:r>
        <w:rPr>
          <w:sz w:val="24"/>
        </w:rPr>
        <w:t>—</w:t>
      </w:r>
      <w:r>
        <w:rPr>
          <w:spacing w:val="44"/>
          <w:sz w:val="24"/>
        </w:rPr>
        <w:t xml:space="preserve"> </w:t>
      </w:r>
      <w:r>
        <w:rPr>
          <w:sz w:val="24"/>
        </w:rPr>
        <w:t>URL:</w:t>
      </w:r>
      <w:r>
        <w:rPr>
          <w:spacing w:val="65"/>
          <w:sz w:val="24"/>
        </w:rPr>
        <w:t xml:space="preserve"> </w:t>
      </w:r>
      <w:r>
        <w:rPr>
          <w:spacing w:val="-2"/>
          <w:sz w:val="24"/>
        </w:rPr>
        <w:t>ht</w:t>
      </w:r>
      <w:r>
        <w:fldChar w:fldCharType="begin"/>
      </w:r>
      <w:r>
        <w:instrText xml:space="preserve"> HYPERLINK "http://www.nasm.us/docs.php" \h </w:instrText>
      </w:r>
      <w:r>
        <w:fldChar w:fldCharType="separate"/>
      </w:r>
      <w:r>
        <w:rPr>
          <w:spacing w:val="-2"/>
          <w:sz w:val="24"/>
        </w:rPr>
        <w:t>tps://w</w:t>
      </w:r>
      <w:r>
        <w:rPr>
          <w:spacing w:val="-2"/>
          <w:sz w:val="24"/>
        </w:rPr>
        <w:fldChar w:fldCharType="end"/>
      </w:r>
      <w:r>
        <w:rPr>
          <w:spacing w:val="-2"/>
          <w:sz w:val="24"/>
        </w:rPr>
        <w:t>ww</w:t>
      </w:r>
      <w:r>
        <w:fldChar w:fldCharType="begin"/>
      </w:r>
      <w:r>
        <w:instrText xml:space="preserve"> HYPERLINK "http://www.nasm.us/docs.php" \h </w:instrText>
      </w:r>
      <w:r>
        <w:fldChar w:fldCharType="separate"/>
      </w:r>
      <w:r>
        <w:rPr>
          <w:spacing w:val="-2"/>
          <w:sz w:val="24"/>
        </w:rPr>
        <w:t>.nasm.us/docs.php.</w:t>
      </w:r>
      <w:r>
        <w:rPr>
          <w:spacing w:val="-2"/>
          <w:sz w:val="24"/>
        </w:rPr>
        <w:fldChar w:fldCharType="end"/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157" w:after="0" w:line="376" w:lineRule="auto"/>
        <w:ind w:left="725" w:right="1326" w:hanging="314"/>
        <w:jc w:val="left"/>
        <w:rPr>
          <w:sz w:val="24"/>
        </w:rPr>
      </w:pPr>
      <w:r>
        <w:rPr>
          <w:w w:val="105"/>
          <w:sz w:val="24"/>
        </w:rPr>
        <w:t>Zarrelli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Mastering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Bash.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Packt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Publishing,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2017.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502</w:t>
      </w:r>
      <w:r>
        <w:rPr>
          <w:spacing w:val="77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 xml:space="preserve">ISBN </w:t>
      </w:r>
      <w:r>
        <w:rPr>
          <w:spacing w:val="-2"/>
          <w:w w:val="105"/>
          <w:sz w:val="24"/>
        </w:rPr>
        <w:t>9781784396879.</w:t>
      </w:r>
    </w:p>
    <w:p>
      <w:pPr>
        <w:pStyle w:val="13"/>
        <w:numPr>
          <w:ilvl w:val="0"/>
          <w:numId w:val="6"/>
        </w:numPr>
        <w:tabs>
          <w:tab w:val="left" w:pos="725"/>
        </w:tabs>
        <w:spacing w:before="0" w:after="0" w:line="240" w:lineRule="auto"/>
        <w:ind w:left="725" w:right="0" w:hanging="313"/>
        <w:jc w:val="left"/>
        <w:rPr>
          <w:sz w:val="24"/>
        </w:rPr>
      </w:pPr>
      <w:r>
        <w:rPr>
          <w:sz w:val="24"/>
        </w:rPr>
        <w:t>Колдаев</w:t>
      </w:r>
      <w:r>
        <w:rPr>
          <w:spacing w:val="18"/>
          <w:sz w:val="24"/>
        </w:rPr>
        <w:t xml:space="preserve"> </w:t>
      </w:r>
      <w:r>
        <w:rPr>
          <w:sz w:val="24"/>
        </w:rPr>
        <w:t>В.</w:t>
      </w:r>
      <w:r>
        <w:rPr>
          <w:spacing w:val="6"/>
          <w:sz w:val="24"/>
        </w:rPr>
        <w:t xml:space="preserve"> </w:t>
      </w:r>
      <w:r>
        <w:rPr>
          <w:sz w:val="24"/>
        </w:rPr>
        <w:t>Д.,</w:t>
      </w:r>
      <w:r>
        <w:rPr>
          <w:spacing w:val="5"/>
          <w:sz w:val="24"/>
        </w:rPr>
        <w:t xml:space="preserve"> </w:t>
      </w:r>
      <w:r>
        <w:rPr>
          <w:sz w:val="24"/>
        </w:rPr>
        <w:t>Лупин</w:t>
      </w:r>
      <w:r>
        <w:rPr>
          <w:spacing w:val="19"/>
          <w:sz w:val="24"/>
        </w:rPr>
        <w:t xml:space="preserve"> </w:t>
      </w:r>
      <w:r>
        <w:rPr>
          <w:sz w:val="24"/>
        </w:rPr>
        <w:t>С. А. Архитектура</w:t>
      </w:r>
      <w:r>
        <w:rPr>
          <w:spacing w:val="19"/>
          <w:sz w:val="24"/>
        </w:rPr>
        <w:t xml:space="preserve"> </w:t>
      </w:r>
      <w:r>
        <w:rPr>
          <w:sz w:val="24"/>
        </w:rPr>
        <w:t>ЭВМ.</w:t>
      </w:r>
      <w:r>
        <w:rPr>
          <w:spacing w:val="-8"/>
          <w:sz w:val="24"/>
        </w:rPr>
        <w:t xml:space="preserve"> </w:t>
      </w:r>
      <w:r>
        <w:rPr>
          <w:sz w:val="24"/>
        </w:rPr>
        <w:t>—</w:t>
      </w:r>
      <w:r>
        <w:rPr>
          <w:spacing w:val="5"/>
          <w:sz w:val="24"/>
        </w:rPr>
        <w:t xml:space="preserve"> </w:t>
      </w:r>
      <w:r>
        <w:rPr>
          <w:sz w:val="24"/>
        </w:rPr>
        <w:t>М.</w:t>
      </w:r>
      <w:r>
        <w:rPr>
          <w:spacing w:val="5"/>
          <w:sz w:val="24"/>
        </w:rPr>
        <w:t xml:space="preserve"> 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Форум,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2018.</w:t>
      </w:r>
    </w:p>
    <w:p>
      <w:pPr>
        <w:pStyle w:val="13"/>
        <w:numPr>
          <w:ilvl w:val="0"/>
          <w:numId w:val="6"/>
        </w:numPr>
        <w:tabs>
          <w:tab w:val="left" w:pos="723"/>
          <w:tab w:val="left" w:pos="725"/>
        </w:tabs>
        <w:spacing w:before="158" w:after="0" w:line="376" w:lineRule="auto"/>
        <w:ind w:left="725" w:right="1287" w:hanging="442"/>
        <w:jc w:val="left"/>
        <w:rPr>
          <w:sz w:val="24"/>
        </w:rPr>
      </w:pPr>
      <w:r>
        <w:rPr>
          <w:w w:val="105"/>
          <w:sz w:val="24"/>
        </w:rPr>
        <w:t>Куляс О.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Л.,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Никитин К.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А.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Курс программирования на ASSEMBLER.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М.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: Солон-Пресс,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2017.</w:t>
      </w:r>
    </w:p>
    <w:p>
      <w:pPr>
        <w:pStyle w:val="13"/>
        <w:numPr>
          <w:ilvl w:val="0"/>
          <w:numId w:val="6"/>
        </w:numPr>
        <w:tabs>
          <w:tab w:val="left" w:pos="724"/>
        </w:tabs>
        <w:spacing w:before="0" w:after="0" w:line="240" w:lineRule="auto"/>
        <w:ind w:left="724" w:right="0" w:hanging="440"/>
        <w:jc w:val="left"/>
        <w:rPr>
          <w:sz w:val="24"/>
        </w:rPr>
      </w:pPr>
      <w:r>
        <w:rPr>
          <w:w w:val="105"/>
          <w:sz w:val="24"/>
        </w:rPr>
        <w:t>Новожилов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О.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П.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Архитектура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ЭВМ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систем.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М.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Юрайт,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2016.</w:t>
      </w:r>
    </w:p>
    <w:p>
      <w:pPr>
        <w:pStyle w:val="13"/>
        <w:numPr>
          <w:ilvl w:val="0"/>
          <w:numId w:val="6"/>
        </w:numPr>
        <w:tabs>
          <w:tab w:val="left" w:pos="724"/>
        </w:tabs>
        <w:spacing w:before="157" w:after="0" w:line="240" w:lineRule="auto"/>
        <w:ind w:left="724" w:right="0" w:hanging="440"/>
        <w:jc w:val="left"/>
        <w:rPr>
          <w:sz w:val="24"/>
        </w:rPr>
      </w:pPr>
      <w:r>
        <w:rPr>
          <w:sz w:val="24"/>
        </w:rPr>
        <w:t>Расширенный</w:t>
      </w:r>
      <w:r>
        <w:rPr>
          <w:spacing w:val="61"/>
          <w:sz w:val="24"/>
        </w:rPr>
        <w:t xml:space="preserve"> </w:t>
      </w:r>
      <w:r>
        <w:rPr>
          <w:sz w:val="24"/>
        </w:rPr>
        <w:t>ассемблер:</w:t>
      </w:r>
      <w:r>
        <w:rPr>
          <w:spacing w:val="62"/>
          <w:sz w:val="24"/>
        </w:rPr>
        <w:t xml:space="preserve"> </w:t>
      </w:r>
      <w:r>
        <w:rPr>
          <w:sz w:val="24"/>
        </w:rPr>
        <w:t>NASM.—</w:t>
      </w:r>
      <w:r>
        <w:rPr>
          <w:spacing w:val="34"/>
          <w:sz w:val="24"/>
        </w:rPr>
        <w:t xml:space="preserve"> </w:t>
      </w:r>
      <w:r>
        <w:rPr>
          <w:sz w:val="24"/>
        </w:rPr>
        <w:t>2021.—</w:t>
      </w:r>
      <w:r>
        <w:rPr>
          <w:spacing w:val="33"/>
          <w:sz w:val="24"/>
        </w:rPr>
        <w:t xml:space="preserve"> </w:t>
      </w:r>
      <w:r>
        <w:rPr>
          <w:sz w:val="24"/>
        </w:rPr>
        <w:t>URL:</w:t>
      </w:r>
      <w:r>
        <w:rPr>
          <w:spacing w:val="62"/>
          <w:sz w:val="24"/>
        </w:rPr>
        <w:t xml:space="preserve"> </w:t>
      </w:r>
      <w:r>
        <w:fldChar w:fldCharType="begin"/>
      </w:r>
      <w:r>
        <w:instrText xml:space="preserve"> HYPERLINK "http://www.opennet.ru/docs/RUS/nasm/" \h </w:instrText>
      </w:r>
      <w:r>
        <w:fldChar w:fldCharType="separate"/>
      </w:r>
      <w:r>
        <w:rPr>
          <w:spacing w:val="-2"/>
          <w:sz w:val="24"/>
        </w:rPr>
        <w:t>https://w</w:t>
      </w:r>
      <w:r>
        <w:rPr>
          <w:spacing w:val="-2"/>
          <w:sz w:val="24"/>
        </w:rPr>
        <w:fldChar w:fldCharType="end"/>
      </w:r>
      <w:r>
        <w:rPr>
          <w:spacing w:val="-2"/>
          <w:sz w:val="24"/>
        </w:rPr>
        <w:t>ww</w:t>
      </w:r>
      <w:r>
        <w:fldChar w:fldCharType="begin"/>
      </w:r>
      <w:r>
        <w:instrText xml:space="preserve"> HYPERLINK "http://www.opennet.ru/docs/RUS/nasm/" \h </w:instrText>
      </w:r>
      <w:r>
        <w:fldChar w:fldCharType="separate"/>
      </w:r>
      <w:r>
        <w:rPr>
          <w:spacing w:val="-2"/>
          <w:sz w:val="24"/>
        </w:rPr>
        <w:t>.opennet.ru/docs/RUS/nasm/.</w:t>
      </w:r>
      <w:r>
        <w:rPr>
          <w:spacing w:val="-2"/>
          <w:sz w:val="24"/>
        </w:rPr>
        <w:fldChar w:fldCharType="end"/>
      </w:r>
    </w:p>
    <w:p>
      <w:pPr>
        <w:pStyle w:val="13"/>
        <w:numPr>
          <w:ilvl w:val="0"/>
          <w:numId w:val="6"/>
        </w:numPr>
        <w:tabs>
          <w:tab w:val="left" w:pos="723"/>
          <w:tab w:val="left" w:pos="725"/>
        </w:tabs>
        <w:spacing w:before="158" w:after="0" w:line="376" w:lineRule="auto"/>
        <w:ind w:left="725" w:right="1326" w:hanging="442"/>
        <w:jc w:val="left"/>
        <w:rPr>
          <w:sz w:val="24"/>
        </w:rPr>
      </w:pPr>
      <w:r>
        <w:rPr>
          <w:w w:val="105"/>
          <w:sz w:val="24"/>
        </w:rPr>
        <w:t>Робачевский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А.,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Немнюгин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С.,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Стесик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О.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Операционная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система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UNIX.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2-е изд.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БХВПетербург,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2010.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656 с.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ISBN 978-5-94157-538-1.</w:t>
      </w:r>
    </w:p>
    <w:p>
      <w:pPr>
        <w:pStyle w:val="13"/>
        <w:numPr>
          <w:ilvl w:val="0"/>
          <w:numId w:val="6"/>
        </w:numPr>
        <w:tabs>
          <w:tab w:val="left" w:pos="724"/>
        </w:tabs>
        <w:spacing w:before="0" w:after="0" w:line="240" w:lineRule="auto"/>
        <w:ind w:left="724" w:right="0" w:hanging="440"/>
        <w:jc w:val="left"/>
        <w:rPr>
          <w:sz w:val="24"/>
        </w:rPr>
      </w:pPr>
      <w:r>
        <w:rPr>
          <w:sz w:val="24"/>
        </w:rPr>
        <w:t>Столяров</w:t>
      </w:r>
      <w:r>
        <w:rPr>
          <w:spacing w:val="15"/>
          <w:sz w:val="24"/>
        </w:rPr>
        <w:t xml:space="preserve"> </w:t>
      </w:r>
      <w:r>
        <w:rPr>
          <w:sz w:val="24"/>
        </w:rPr>
        <w:t>А.</w:t>
      </w:r>
      <w:r>
        <w:rPr>
          <w:spacing w:val="5"/>
          <w:sz w:val="24"/>
        </w:rPr>
        <w:t xml:space="preserve"> </w:t>
      </w:r>
      <w:r>
        <w:rPr>
          <w:sz w:val="24"/>
        </w:rPr>
        <w:t>Программирование</w:t>
      </w:r>
      <w:r>
        <w:rPr>
          <w:spacing w:val="25"/>
          <w:sz w:val="24"/>
        </w:rPr>
        <w:t xml:space="preserve"> </w:t>
      </w:r>
      <w:r>
        <w:rPr>
          <w:sz w:val="24"/>
        </w:rPr>
        <w:t>на</w:t>
      </w:r>
      <w:r>
        <w:rPr>
          <w:spacing w:val="24"/>
          <w:sz w:val="24"/>
        </w:rPr>
        <w:t xml:space="preserve"> </w:t>
      </w:r>
      <w:r>
        <w:rPr>
          <w:sz w:val="24"/>
        </w:rPr>
        <w:t>языке</w:t>
      </w:r>
      <w:r>
        <w:rPr>
          <w:spacing w:val="24"/>
          <w:sz w:val="24"/>
        </w:rPr>
        <w:t xml:space="preserve"> </w:t>
      </w:r>
      <w:r>
        <w:rPr>
          <w:sz w:val="24"/>
        </w:rPr>
        <w:t>ассемблера</w:t>
      </w:r>
      <w:r>
        <w:rPr>
          <w:spacing w:val="23"/>
          <w:sz w:val="24"/>
        </w:rPr>
        <w:t xml:space="preserve"> </w:t>
      </w:r>
      <w:r>
        <w:rPr>
          <w:sz w:val="24"/>
        </w:rPr>
        <w:t>NASM</w:t>
      </w:r>
      <w:r>
        <w:rPr>
          <w:spacing w:val="17"/>
          <w:sz w:val="24"/>
        </w:rPr>
        <w:t xml:space="preserve"> </w:t>
      </w:r>
      <w:r>
        <w:rPr>
          <w:sz w:val="24"/>
        </w:rPr>
        <w:t>для</w:t>
      </w:r>
      <w:r>
        <w:rPr>
          <w:spacing w:val="24"/>
          <w:sz w:val="24"/>
        </w:rPr>
        <w:t xml:space="preserve"> </w:t>
      </w:r>
      <w:r>
        <w:rPr>
          <w:sz w:val="24"/>
        </w:rPr>
        <w:t>ОС</w:t>
      </w:r>
      <w:r>
        <w:rPr>
          <w:spacing w:val="25"/>
          <w:sz w:val="24"/>
        </w:rPr>
        <w:t xml:space="preserve"> </w:t>
      </w:r>
      <w:r>
        <w:rPr>
          <w:sz w:val="24"/>
        </w:rPr>
        <w:t>Unix.—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2-</w:t>
      </w:r>
    </w:p>
    <w:p>
      <w:pPr>
        <w:pStyle w:val="7"/>
        <w:spacing w:before="157"/>
        <w:ind w:left="725"/>
      </w:pPr>
      <w:r>
        <w:t>е</w:t>
      </w:r>
      <w:r>
        <w:rPr>
          <w:spacing w:val="15"/>
        </w:rPr>
        <w:t xml:space="preserve"> </w:t>
      </w:r>
      <w:r>
        <w:t>изд.—</w:t>
      </w:r>
      <w:r>
        <w:rPr>
          <w:spacing w:val="-3"/>
        </w:rPr>
        <w:t xml:space="preserve"> </w:t>
      </w:r>
      <w:r>
        <w:t>М.:</w:t>
      </w:r>
      <w:r>
        <w:rPr>
          <w:spacing w:val="15"/>
        </w:rPr>
        <w:t xml:space="preserve"> </w:t>
      </w:r>
      <w:r>
        <w:t>МАКС</w:t>
      </w:r>
      <w:r>
        <w:rPr>
          <w:spacing w:val="15"/>
        </w:rPr>
        <w:t xml:space="preserve"> </w:t>
      </w:r>
      <w:r>
        <w:t>Пресс,</w:t>
      </w:r>
      <w:r>
        <w:rPr>
          <w:spacing w:val="-4"/>
        </w:rPr>
        <w:t xml:space="preserve"> </w:t>
      </w:r>
      <w:r>
        <w:t>2011.—</w:t>
      </w:r>
      <w:r>
        <w:rPr>
          <w:spacing w:val="-3"/>
        </w:rPr>
        <w:t xml:space="preserve"> </w:t>
      </w:r>
      <w:r>
        <w:t>URL:</w:t>
      </w:r>
      <w:r>
        <w:rPr>
          <w:spacing w:val="15"/>
        </w:rPr>
        <w:t xml:space="preserve"> </w:t>
      </w:r>
      <w:r>
        <w:fldChar w:fldCharType="begin"/>
      </w:r>
      <w:r>
        <w:instrText xml:space="preserve"> HYPERLINK "http://www.stolyarov.info/books/asm_unix" \h </w:instrText>
      </w:r>
      <w:r>
        <w:fldChar w:fldCharType="separate"/>
      </w:r>
      <w:r>
        <w:rPr>
          <w:spacing w:val="-2"/>
        </w:rPr>
        <w:t>http://www.stolyarov.info/books/asm_unix.</w:t>
      </w:r>
      <w:r>
        <w:rPr>
          <w:spacing w:val="-2"/>
        </w:rPr>
        <w:fldChar w:fldCharType="end"/>
      </w:r>
    </w:p>
    <w:p>
      <w:pPr>
        <w:spacing w:after="0"/>
        <w:sectPr>
          <w:pgSz w:w="11910" w:h="16840"/>
          <w:pgMar w:top="1920" w:right="160" w:bottom="2000" w:left="1360" w:header="0" w:footer="1809" w:gutter="0"/>
          <w:cols w:space="720" w:num="1"/>
        </w:sectPr>
      </w:pPr>
    </w:p>
    <w:p>
      <w:pPr>
        <w:pStyle w:val="13"/>
        <w:numPr>
          <w:ilvl w:val="0"/>
          <w:numId w:val="6"/>
        </w:numPr>
        <w:tabs>
          <w:tab w:val="left" w:pos="723"/>
          <w:tab w:val="left" w:pos="725"/>
        </w:tabs>
        <w:spacing w:before="100" w:after="0" w:line="376" w:lineRule="auto"/>
        <w:ind w:left="725" w:right="1294" w:hanging="442"/>
        <w:jc w:val="left"/>
        <w:rPr>
          <w:sz w:val="24"/>
        </w:rPr>
      </w:pPr>
      <w:r>
        <w:rPr>
          <w:w w:val="105"/>
          <w:sz w:val="24"/>
        </w:rPr>
        <w:t>Таненбаум Э.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Архитектура компьютера.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— 6-е изд.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— СПб. : Питер, 2013.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— 874 с. — (Классика Computer Science).</w:t>
      </w:r>
    </w:p>
    <w:p>
      <w:pPr>
        <w:pStyle w:val="13"/>
        <w:numPr>
          <w:ilvl w:val="0"/>
          <w:numId w:val="6"/>
        </w:numPr>
        <w:tabs>
          <w:tab w:val="left" w:pos="723"/>
          <w:tab w:val="left" w:pos="725"/>
        </w:tabs>
        <w:spacing w:before="0" w:after="0" w:line="376" w:lineRule="auto"/>
        <w:ind w:left="725" w:right="1294" w:hanging="442"/>
        <w:jc w:val="left"/>
        <w:rPr>
          <w:sz w:val="24"/>
        </w:rPr>
      </w:pPr>
      <w:r>
        <w:rPr>
          <w:w w:val="105"/>
          <w:sz w:val="24"/>
        </w:rPr>
        <w:t>Таненбаум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Э.,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Бос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Х.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Современные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операционные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системы. —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4-е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изд. — СПб. : Питер,2015.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— 1120 с.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— (Классика Computer Science).</w:t>
      </w:r>
    </w:p>
    <w:sectPr>
      <w:pgSz w:w="11910" w:h="16840"/>
      <w:pgMar w:top="1300" w:right="160" w:bottom="2000" w:left="1360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3660775</wp:posOffset>
              </wp:positionH>
              <wp:positionV relativeFrom="page">
                <wp:posOffset>9403080</wp:posOffset>
              </wp:positionV>
              <wp:extent cx="250825" cy="22669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7"/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88.25pt;margin-top:740.4pt;height:17.85pt;width:19.75pt;mso-position-horizontal-relative:page;mso-position-vertical-relative:page;z-index:-251656192;mso-width-relative:page;mso-height-relative:page;" filled="f" stroked="f" coordsize="21600,21600" o:gfxdata="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HY&#10;XUTZAAAADQEAAA8AAAAAAAAAAQAgAAAAIgAAAGRycy9kb3ducmV2LnhtbFBLAQIUABQAAAAIAIdO&#10;4kDK+JP6sAEAAHMDAAAOAAAAAAAAAAEAIAAAACg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7"/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5" w:hanging="3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14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53" w:hanging="31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19" w:hanging="31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86" w:hanging="31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52" w:hanging="31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519" w:hanging="31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485" w:hanging="31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452" w:hanging="314"/>
      </w:pPr>
      <w:rPr>
        <w:rFonts w:hint="default"/>
        <w:lang w:val="ru-RU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657" w:hanging="52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7"/>
        <w:sz w:val="49"/>
        <w:szCs w:val="49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775" w:hanging="648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0"/>
        <w:sz w:val="34"/>
        <w:szCs w:val="34"/>
        <w:lang w:val="ru-RU" w:eastAsia="en-US" w:bidi="ar-SA"/>
      </w:rPr>
    </w:lvl>
    <w:lvl w:ilvl="2" w:tentative="0">
      <w:start w:val="1"/>
      <w:numFmt w:val="decimal"/>
      <w:lvlText w:val="%3."/>
      <w:lvlJc w:val="left"/>
      <w:pPr>
        <w:ind w:left="725" w:hanging="3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1980" w:hanging="31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181" w:hanging="31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82" w:hanging="31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582" w:hanging="31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783" w:hanging="31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84" w:hanging="314"/>
      </w:pPr>
      <w:rPr>
        <w:rFonts w:hint="default"/>
        <w:lang w:val="ru-RU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09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43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78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12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647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581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516" w:hanging="550"/>
      </w:pPr>
      <w:rPr>
        <w:rFonts w:hint="default"/>
        <w:lang w:val="ru-RU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86" w:hanging="35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6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78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16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55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93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31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270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550"/>
      </w:pPr>
      <w:rPr>
        <w:rFonts w:hint="default"/>
        <w:lang w:val="ru-RU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5" w:hanging="31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14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53" w:hanging="31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19" w:hanging="31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86" w:hanging="31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52" w:hanging="31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519" w:hanging="31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485" w:hanging="31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452" w:hanging="314"/>
      </w:pPr>
      <w:rPr>
        <w:rFonts w:hint="default"/>
        <w:lang w:val="ru-RU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09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43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78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12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647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581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516" w:hanging="55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docVars>
    <w:docVar w:name="commondata" w:val="eyJoZGlkIjoiYjExZGE4YzgxYjEwY2RmOGQxYWRjNGM2OWY4MDBhN2EifQ=="/>
  </w:docVars>
  <w:rsids>
    <w:rsidRoot w:val="00000000"/>
    <w:rsid w:val="4053540D"/>
    <w:rsid w:val="4508235C"/>
    <w:rsid w:val="75DF0AA0"/>
    <w:rsid w:val="7C855A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656" w:hanging="528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775" w:hanging="647"/>
      <w:outlineLvl w:val="2"/>
    </w:pPr>
    <w:rPr>
      <w:rFonts w:ascii="Trebuchet MS" w:hAnsi="Trebuchet MS" w:eastAsia="Trebuchet MS" w:cs="Trebuchet MS"/>
      <w:b/>
      <w:bCs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ind w:left="1" w:right="1199"/>
      <w:jc w:val="center"/>
      <w:outlineLvl w:val="3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5">
    <w:name w:val="heading 4"/>
    <w:basedOn w:val="1"/>
    <w:qFormat/>
    <w:uiPriority w:val="1"/>
    <w:pPr>
      <w:spacing w:before="226"/>
      <w:ind w:right="1199"/>
      <w:jc w:val="center"/>
      <w:outlineLvl w:val="4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paragraph" w:styleId="6">
    <w:name w:val="heading 5"/>
    <w:basedOn w:val="1"/>
    <w:qFormat/>
    <w:uiPriority w:val="1"/>
    <w:pPr>
      <w:spacing w:before="1"/>
      <w:ind w:left="128" w:right="1326" w:firstLine="239"/>
      <w:jc w:val="both"/>
      <w:outlineLvl w:val="5"/>
    </w:pPr>
    <w:rPr>
      <w:rFonts w:ascii="Cambria" w:hAnsi="Cambria" w:eastAsia="Cambria" w:cs="Cambria"/>
      <w:b/>
      <w:bCs/>
      <w:sz w:val="24"/>
      <w:szCs w:val="24"/>
      <w:lang w:val="ru-RU" w:eastAsia="en-US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8">
    <w:name w:val="toc 1"/>
    <w:basedOn w:val="1"/>
    <w:qFormat/>
    <w:uiPriority w:val="1"/>
    <w:pPr>
      <w:spacing w:before="249"/>
      <w:ind w:left="486" w:hanging="358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9">
    <w:name w:val="toc 2"/>
    <w:basedOn w:val="1"/>
    <w:qFormat/>
    <w:uiPriority w:val="1"/>
    <w:pPr>
      <w:spacing w:before="7"/>
      <w:ind w:left="1036" w:hanging="550"/>
    </w:pPr>
    <w:rPr>
      <w:rFonts w:ascii="Cambria" w:hAnsi="Cambria" w:eastAsia="Cambria" w:cs="Cambria"/>
      <w:b/>
      <w:bCs/>
      <w:sz w:val="24"/>
      <w:szCs w:val="24"/>
      <w:lang w:val="ru-RU" w:eastAsia="en-US" w:bidi="ar-SA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spacing w:before="13"/>
      <w:ind w:left="725" w:hanging="550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4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ScaleCrop>false</ScaleCrop>
  <LinksUpToDate>false</LinksUpToDate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2024-02-20T16:38:00Z</dcterms:created>
  <dc:creator>Постнова Елизавета Андреевна</dc:creator>
  <cp:lastModifiedBy>han</cp:lastModifiedBy>
  <dcterms:modified xsi:type="dcterms:W3CDTF">2024-02-20T17:04:18Z</dcterms:modified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2024-02-20T00:00:00Z</vt:filetime>
  </property>
  <property fmtid="{D5CDD505-2E9C-101B-9397-08002B2CF9AE}" pid="5" name="PTEX.FullBanner">
    <vt:lpwstr>This is LuaHBTeX, Version 1.15.0 (TeX Live 2022/CVE-2023-32700 patched)</vt:lpwstr>
  </property>
  <property fmtid="{D5CDD505-2E9C-101B-9397-08002B2CF9AE}" pid="6" name="Producer">
    <vt:lpwstr>LuaTeX-1.15.0</vt:lpwstr>
  </property>
  <property fmtid="{D5CDD505-2E9C-101B-9397-08002B2CF9AE}" pid="7" name="KSOProductBuildVer">
    <vt:lpwstr>2052-12.1.0.16250</vt:lpwstr>
  </property>
  <property fmtid="{D5CDD505-2E9C-101B-9397-08002B2CF9AE}" pid="8" name="ICV">
    <vt:lpwstr>AAD7AB0CD91740FDA297442200875B21_13</vt:lpwstr>
  </property>
</Properties>
</file>